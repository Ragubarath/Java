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B4205">
      <w:pPr>
        <w:pStyle w:val="7"/>
        <w:ind w:left="252"/>
        <w:rPr>
          <w:sz w:val="20"/>
        </w:rPr>
      </w:pPr>
    </w:p>
    <w:p w14:paraId="5F2FA9C7">
      <w:pPr>
        <w:pStyle w:val="7"/>
        <w:spacing w:before="455"/>
        <w:rPr>
          <w:sz w:val="40"/>
        </w:rPr>
      </w:pPr>
    </w:p>
    <w:p w14:paraId="475B8DE0">
      <w:pPr>
        <w:spacing w:after="0" w:line="240" w:lineRule="auto"/>
        <w:jc w:val="center"/>
        <w:rPr>
          <w:rFonts w:cstheme="minorHAnsi"/>
          <w:sz w:val="40"/>
          <w:szCs w:val="40"/>
        </w:rPr>
      </w:pPr>
      <w:r>
        <w:rPr>
          <w:rFonts w:cstheme="minorHAnsi"/>
          <w:b/>
          <w:bCs/>
          <w:sz w:val="40"/>
          <w:szCs w:val="40"/>
        </w:rPr>
        <w:t>ANNAPOORANA ENGINEERING COLLEGE</w:t>
      </w:r>
    </w:p>
    <w:p w14:paraId="69ABE5AF">
      <w:pPr>
        <w:tabs>
          <w:tab w:val="left" w:pos="2595"/>
          <w:tab w:val="center" w:pos="3983"/>
        </w:tabs>
        <w:adjustRightInd w:val="0"/>
        <w:spacing w:after="0" w:line="240" w:lineRule="auto"/>
        <w:jc w:val="center"/>
        <w:rPr>
          <w:rFonts w:cstheme="minorHAnsi"/>
          <w:b/>
          <w:bCs/>
          <w:sz w:val="20"/>
          <w:szCs w:val="20"/>
        </w:rPr>
      </w:pPr>
      <w:r>
        <w:rPr>
          <w:rFonts w:cstheme="minorHAnsi"/>
          <w:b/>
          <w:sz w:val="20"/>
          <w:szCs w:val="20"/>
        </w:rPr>
        <w:t>(An Autonomous Institution)</w:t>
      </w:r>
    </w:p>
    <w:p w14:paraId="4AB087EB">
      <w:pPr>
        <w:adjustRightInd w:val="0"/>
        <w:spacing w:after="0" w:line="240" w:lineRule="auto"/>
        <w:jc w:val="center"/>
        <w:rPr>
          <w:rFonts w:cstheme="minorHAnsi"/>
          <w:sz w:val="20"/>
          <w:szCs w:val="20"/>
        </w:rPr>
      </w:pPr>
      <w:r>
        <w:rPr>
          <w:rFonts w:cstheme="minorHAnsi"/>
          <w:sz w:val="20"/>
          <w:szCs w:val="20"/>
        </w:rPr>
        <w:t>(Approved by AICTE, New Delhi and Affiliated to Anna University, Chennai)</w:t>
      </w:r>
    </w:p>
    <w:p w14:paraId="70871686">
      <w:pPr>
        <w:adjustRightInd w:val="0"/>
        <w:spacing w:after="0" w:line="240" w:lineRule="auto"/>
        <w:jc w:val="center"/>
        <w:rPr>
          <w:rFonts w:cstheme="minorHAnsi"/>
          <w:sz w:val="20"/>
          <w:szCs w:val="20"/>
        </w:rPr>
      </w:pPr>
      <w:r>
        <w:rPr>
          <w:rFonts w:cstheme="minorHAnsi"/>
          <w:sz w:val="20"/>
          <w:szCs w:val="20"/>
        </w:rPr>
        <w:t>Accredited by NAAC with 'A' Grade &amp; Accredited by NBA (Automobile, Civil, CSE, ECE, EEE &amp; Mechanical)</w:t>
      </w:r>
    </w:p>
    <w:p w14:paraId="3D652C17">
      <w:pPr>
        <w:adjustRightInd w:val="0"/>
        <w:spacing w:after="0" w:line="240" w:lineRule="auto"/>
        <w:jc w:val="center"/>
        <w:rPr>
          <w:rFonts w:cstheme="minorHAnsi"/>
          <w:sz w:val="20"/>
          <w:szCs w:val="20"/>
        </w:rPr>
      </w:pPr>
      <w:r>
        <w:rPr>
          <w:rFonts w:cstheme="minorHAnsi"/>
          <w:sz w:val="20"/>
          <w:szCs w:val="20"/>
        </w:rPr>
        <w:t>2(f) &amp; 12(B) Status as per UGC Act 1956</w:t>
      </w:r>
    </w:p>
    <w:p w14:paraId="0C0F577D">
      <w:pPr>
        <w:spacing w:after="0" w:line="240" w:lineRule="auto"/>
        <w:jc w:val="center"/>
        <w:rPr>
          <w:rFonts w:cstheme="minorHAnsi"/>
          <w:sz w:val="20"/>
          <w:szCs w:val="20"/>
        </w:rPr>
      </w:pPr>
      <w:r>
        <w:rPr>
          <w:rFonts w:cstheme="minorHAnsi"/>
          <w:sz w:val="20"/>
          <w:szCs w:val="20"/>
        </w:rPr>
        <w:t>ISO 9001:2015 Certified Institution</w:t>
      </w:r>
    </w:p>
    <w:p w14:paraId="024AED08">
      <w:pPr>
        <w:tabs>
          <w:tab w:val="left" w:pos="1701"/>
          <w:tab w:val="center" w:pos="7114"/>
          <w:tab w:val="left" w:pos="12015"/>
        </w:tabs>
        <w:spacing w:after="0" w:line="240" w:lineRule="auto"/>
        <w:jc w:val="center"/>
        <w:rPr>
          <w:rFonts w:cstheme="minorHAnsi"/>
          <w:sz w:val="20"/>
          <w:szCs w:val="20"/>
        </w:rPr>
      </w:pPr>
      <w:r>
        <w:rPr>
          <w:rFonts w:cstheme="minorHAnsi"/>
          <w:sz w:val="20"/>
          <w:szCs w:val="20"/>
        </w:rPr>
        <w:t>NH-47, Sankari Main Road, Periyaseeragapadi, Salem-636308, Tamil Nadu.</w:t>
      </w:r>
    </w:p>
    <w:p w14:paraId="5ADC52C8">
      <w:pPr>
        <w:adjustRightInd w:val="0"/>
        <w:spacing w:after="0" w:line="240" w:lineRule="auto"/>
        <w:jc w:val="center"/>
        <w:rPr>
          <w:rFonts w:cstheme="minorHAnsi"/>
          <w:sz w:val="20"/>
          <w:szCs w:val="20"/>
        </w:rPr>
      </w:pPr>
      <w:r>
        <w:fldChar w:fldCharType="begin"/>
      </w:r>
      <w:r>
        <w:instrText xml:space="preserve"> HYPERLINK "http://www.aecsalem.edu.in" </w:instrText>
      </w:r>
      <w:r>
        <w:fldChar w:fldCharType="separate"/>
      </w:r>
      <w:r>
        <w:rPr>
          <w:rStyle w:val="10"/>
          <w:rFonts w:cstheme="minorHAnsi"/>
          <w:sz w:val="20"/>
          <w:szCs w:val="20"/>
        </w:rPr>
        <w:t>www.aecsalem.edu.in</w:t>
      </w:r>
      <w:r>
        <w:rPr>
          <w:rStyle w:val="10"/>
          <w:rFonts w:cstheme="minorHAnsi"/>
          <w:sz w:val="20"/>
          <w:szCs w:val="20"/>
        </w:rPr>
        <w:fldChar w:fldCharType="end"/>
      </w:r>
    </w:p>
    <w:p w14:paraId="44FB8D68">
      <w:pPr>
        <w:pStyle w:val="9"/>
        <w:tabs>
          <w:tab w:val="center" w:pos="4680"/>
          <w:tab w:val="right" w:pos="9360"/>
          <w:tab w:val="clear" w:pos="4153"/>
          <w:tab w:val="clear" w:pos="8306"/>
        </w:tabs>
      </w:pPr>
    </w:p>
    <w:p w14:paraId="0E0F09E1">
      <w:pPr>
        <w:pStyle w:val="7"/>
        <w:rPr>
          <w:b/>
          <w:sz w:val="20"/>
        </w:rPr>
      </w:pPr>
    </w:p>
    <w:p w14:paraId="288A15B5">
      <w:pPr>
        <w:pStyle w:val="7"/>
        <w:spacing w:before="224"/>
        <w:rPr>
          <w:b/>
          <w:sz w:val="20"/>
        </w:rPr>
      </w:pPr>
      <w:bookmarkStart w:id="49" w:name="_GoBack"/>
      <w:r>
        <w:rPr>
          <w:b/>
          <w:sz w:val="20"/>
          <w:lang w:val="en-IN" w:eastAsia="en-IN"/>
        </w:rPr>
        <w:drawing>
          <wp:anchor distT="0" distB="0" distL="0" distR="0" simplePos="0" relativeHeight="251676672" behindDoc="1" locked="0" layoutInCell="1" allowOverlap="1">
            <wp:simplePos x="0" y="0"/>
            <wp:positionH relativeFrom="page">
              <wp:posOffset>2464435</wp:posOffset>
            </wp:positionH>
            <wp:positionV relativeFrom="paragraph">
              <wp:posOffset>274955</wp:posOffset>
            </wp:positionV>
            <wp:extent cx="2217420" cy="2367915"/>
            <wp:effectExtent l="0" t="0" r="11430" b="13335"/>
            <wp:wrapTopAndBottom/>
            <wp:docPr id="85" name="Image 11" descr="E:\buv1\International conference 2018\About us\College Logo.jpg"/>
            <wp:cNvGraphicFramePr/>
            <a:graphic xmlns:a="http://schemas.openxmlformats.org/drawingml/2006/main">
              <a:graphicData uri="http://schemas.openxmlformats.org/drawingml/2006/picture">
                <pic:pic xmlns:pic="http://schemas.openxmlformats.org/drawingml/2006/picture">
                  <pic:nvPicPr>
                    <pic:cNvPr id="85" name="Image 11" descr="E:\buv1\International conference 2018\About us\College Logo.jpg"/>
                    <pic:cNvPicPr/>
                  </pic:nvPicPr>
                  <pic:blipFill>
                    <a:blip r:embed="rId10" cstate="print"/>
                    <a:stretch>
                      <a:fillRect/>
                    </a:stretch>
                  </pic:blipFill>
                  <pic:spPr>
                    <a:xfrm>
                      <a:off x="0" y="0"/>
                      <a:ext cx="2217725" cy="2367915"/>
                    </a:xfrm>
                    <a:prstGeom prst="rect">
                      <a:avLst/>
                    </a:prstGeom>
                  </pic:spPr>
                </pic:pic>
              </a:graphicData>
            </a:graphic>
          </wp:anchor>
        </w:drawing>
      </w:r>
      <w:bookmarkEnd w:id="49"/>
    </w:p>
    <w:p w14:paraId="48C8D6BE">
      <w:pPr>
        <w:spacing w:before="307"/>
        <w:ind w:left="579" w:right="1224"/>
        <w:jc w:val="center"/>
        <w:rPr>
          <w:b/>
          <w:sz w:val="32"/>
        </w:rPr>
      </w:pPr>
      <w:r>
        <w:rPr>
          <w:b/>
          <w:sz w:val="32"/>
        </w:rPr>
        <w:t>DEPARTMENT</w:t>
      </w:r>
      <w:r>
        <w:rPr>
          <w:b/>
          <w:spacing w:val="-13"/>
          <w:sz w:val="32"/>
        </w:rPr>
        <w:t xml:space="preserve"> </w:t>
      </w:r>
      <w:r>
        <w:rPr>
          <w:b/>
          <w:spacing w:val="-5"/>
          <w:sz w:val="32"/>
        </w:rPr>
        <w:t>OF</w:t>
      </w:r>
    </w:p>
    <w:p w14:paraId="540704F8">
      <w:pPr>
        <w:spacing w:before="155"/>
        <w:ind w:left="579" w:right="310"/>
        <w:jc w:val="center"/>
        <w:rPr>
          <w:b/>
          <w:sz w:val="32"/>
        </w:rPr>
      </w:pPr>
      <w:r>
        <w:rPr>
          <w:b/>
          <w:sz w:val="32"/>
        </w:rPr>
        <w:t>COMPUTER SCIENCE AND ENGINEERING</w:t>
      </w:r>
    </w:p>
    <w:p w14:paraId="4BD2724D">
      <w:pPr>
        <w:pStyle w:val="7"/>
        <w:spacing w:before="68"/>
        <w:rPr>
          <w:sz w:val="20"/>
        </w:rPr>
      </w:pPr>
      <w:r>
        <w:rPr>
          <w:sz w:val="20"/>
          <w:lang w:val="en-IN" w:eastAsia="en-IN"/>
        </w:rPr>
        <mc:AlternateContent>
          <mc:Choice Requires="wpg">
            <w:drawing>
              <wp:anchor distT="0" distB="0" distL="0" distR="0" simplePos="0" relativeHeight="251677696" behindDoc="1" locked="0" layoutInCell="1" allowOverlap="1">
                <wp:simplePos x="0" y="0"/>
                <wp:positionH relativeFrom="page">
                  <wp:posOffset>2528570</wp:posOffset>
                </wp:positionH>
                <wp:positionV relativeFrom="paragraph">
                  <wp:posOffset>204470</wp:posOffset>
                </wp:positionV>
                <wp:extent cx="2562225" cy="600075"/>
                <wp:effectExtent l="0" t="0" r="9525" b="9525"/>
                <wp:wrapTopAndBottom/>
                <wp:docPr id="86" name="Group 86"/>
                <wp:cNvGraphicFramePr/>
                <a:graphic xmlns:a="http://schemas.openxmlformats.org/drawingml/2006/main">
                  <a:graphicData uri="http://schemas.microsoft.com/office/word/2010/wordprocessingGroup">
                    <wpg:wgp>
                      <wpg:cNvGrpSpPr/>
                      <wpg:grpSpPr>
                        <a:xfrm>
                          <a:off x="0" y="0"/>
                          <a:ext cx="2562225" cy="600075"/>
                          <a:chOff x="0" y="0"/>
                          <a:chExt cx="2562225" cy="600075"/>
                        </a:xfrm>
                      </wpg:grpSpPr>
                      <wps:wsp>
                        <wps:cNvPr id="87" name="Graphic 13"/>
                        <wps:cNvSpPr/>
                        <wps:spPr>
                          <a:xfrm>
                            <a:off x="0" y="0"/>
                            <a:ext cx="2562225" cy="600075"/>
                          </a:xfrm>
                          <a:custGeom>
                            <a:avLst/>
                            <a:gdLst/>
                            <a:ahLst/>
                            <a:cxnLst/>
                            <a:rect l="l" t="t" r="r" b="b"/>
                            <a:pathLst>
                              <a:path w="2562225" h="600075">
                                <a:moveTo>
                                  <a:pt x="2466340" y="0"/>
                                </a:moveTo>
                                <a:lnTo>
                                  <a:pt x="95885" y="0"/>
                                </a:lnTo>
                                <a:lnTo>
                                  <a:pt x="86994" y="634"/>
                                </a:lnTo>
                                <a:lnTo>
                                  <a:pt x="50165" y="11429"/>
                                </a:lnTo>
                                <a:lnTo>
                                  <a:pt x="17144" y="41909"/>
                                </a:lnTo>
                                <a:lnTo>
                                  <a:pt x="1905" y="77469"/>
                                </a:lnTo>
                                <a:lnTo>
                                  <a:pt x="0" y="95884"/>
                                </a:lnTo>
                                <a:lnTo>
                                  <a:pt x="0" y="504189"/>
                                </a:lnTo>
                                <a:lnTo>
                                  <a:pt x="465" y="511175"/>
                                </a:lnTo>
                                <a:lnTo>
                                  <a:pt x="508" y="511809"/>
                                </a:lnTo>
                                <a:lnTo>
                                  <a:pt x="635" y="513714"/>
                                </a:lnTo>
                                <a:lnTo>
                                  <a:pt x="1820" y="522604"/>
                                </a:lnTo>
                                <a:lnTo>
                                  <a:pt x="1905" y="523239"/>
                                </a:lnTo>
                                <a:lnTo>
                                  <a:pt x="4444" y="532129"/>
                                </a:lnTo>
                                <a:lnTo>
                                  <a:pt x="27940" y="572134"/>
                                </a:lnTo>
                                <a:lnTo>
                                  <a:pt x="67944" y="595629"/>
                                </a:lnTo>
                                <a:lnTo>
                                  <a:pt x="95885" y="600075"/>
                                </a:lnTo>
                                <a:lnTo>
                                  <a:pt x="2466340" y="600075"/>
                                </a:lnTo>
                                <a:lnTo>
                                  <a:pt x="2511425" y="588644"/>
                                </a:lnTo>
                                <a:lnTo>
                                  <a:pt x="95885" y="588644"/>
                                </a:lnTo>
                                <a:lnTo>
                                  <a:pt x="79375" y="587375"/>
                                </a:lnTo>
                                <a:lnTo>
                                  <a:pt x="36194" y="563879"/>
                                </a:lnTo>
                                <a:lnTo>
                                  <a:pt x="15240" y="528954"/>
                                </a:lnTo>
                                <a:lnTo>
                                  <a:pt x="11430" y="504189"/>
                                </a:lnTo>
                                <a:lnTo>
                                  <a:pt x="11430" y="95884"/>
                                </a:lnTo>
                                <a:lnTo>
                                  <a:pt x="12016" y="88264"/>
                                </a:lnTo>
                                <a:lnTo>
                                  <a:pt x="12065" y="87629"/>
                                </a:lnTo>
                                <a:lnTo>
                                  <a:pt x="26035" y="48259"/>
                                </a:lnTo>
                                <a:lnTo>
                                  <a:pt x="55880" y="21589"/>
                                </a:lnTo>
                                <a:lnTo>
                                  <a:pt x="95885" y="11429"/>
                                </a:lnTo>
                                <a:lnTo>
                                  <a:pt x="2511425" y="11429"/>
                                </a:lnTo>
                                <a:lnTo>
                                  <a:pt x="2503170" y="7619"/>
                                </a:lnTo>
                                <a:lnTo>
                                  <a:pt x="2494915" y="4444"/>
                                </a:lnTo>
                                <a:lnTo>
                                  <a:pt x="2485390" y="1904"/>
                                </a:lnTo>
                                <a:lnTo>
                                  <a:pt x="2475865" y="634"/>
                                </a:lnTo>
                                <a:lnTo>
                                  <a:pt x="2466340" y="0"/>
                                </a:lnTo>
                                <a:close/>
                              </a:path>
                              <a:path w="2562225" h="600075">
                                <a:moveTo>
                                  <a:pt x="2512060" y="11429"/>
                                </a:moveTo>
                                <a:lnTo>
                                  <a:pt x="2466340" y="11429"/>
                                </a:lnTo>
                                <a:lnTo>
                                  <a:pt x="2474595" y="12064"/>
                                </a:lnTo>
                                <a:lnTo>
                                  <a:pt x="2482850" y="13334"/>
                                </a:lnTo>
                                <a:lnTo>
                                  <a:pt x="2526030" y="36194"/>
                                </a:lnTo>
                                <a:lnTo>
                                  <a:pt x="2546985" y="71119"/>
                                </a:lnTo>
                                <a:lnTo>
                                  <a:pt x="2549964" y="86359"/>
                                </a:lnTo>
                                <a:lnTo>
                                  <a:pt x="2550062" y="86994"/>
                                </a:lnTo>
                                <a:lnTo>
                                  <a:pt x="2550160" y="87629"/>
                                </a:lnTo>
                                <a:lnTo>
                                  <a:pt x="2550795" y="95884"/>
                                </a:lnTo>
                                <a:lnTo>
                                  <a:pt x="2550795" y="504189"/>
                                </a:lnTo>
                                <a:lnTo>
                                  <a:pt x="2540635" y="544194"/>
                                </a:lnTo>
                                <a:lnTo>
                                  <a:pt x="2513965" y="574039"/>
                                </a:lnTo>
                                <a:lnTo>
                                  <a:pt x="2466340" y="588644"/>
                                </a:lnTo>
                                <a:lnTo>
                                  <a:pt x="2512060" y="588644"/>
                                </a:lnTo>
                                <a:lnTo>
                                  <a:pt x="2545080" y="558164"/>
                                </a:lnTo>
                                <a:lnTo>
                                  <a:pt x="2560320" y="523239"/>
                                </a:lnTo>
                                <a:lnTo>
                                  <a:pt x="2561590" y="513714"/>
                                </a:lnTo>
                                <a:lnTo>
                                  <a:pt x="2561590" y="511175"/>
                                </a:lnTo>
                                <a:lnTo>
                                  <a:pt x="2562225" y="504189"/>
                                </a:lnTo>
                                <a:lnTo>
                                  <a:pt x="2562225" y="95884"/>
                                </a:lnTo>
                                <a:lnTo>
                                  <a:pt x="2561680" y="88264"/>
                                </a:lnTo>
                                <a:lnTo>
                                  <a:pt x="2561590" y="86994"/>
                                </a:lnTo>
                                <a:lnTo>
                                  <a:pt x="2560404" y="78104"/>
                                </a:lnTo>
                                <a:lnTo>
                                  <a:pt x="2560320" y="77469"/>
                                </a:lnTo>
                                <a:lnTo>
                                  <a:pt x="2545080" y="41909"/>
                                </a:lnTo>
                                <a:lnTo>
                                  <a:pt x="2520315" y="17144"/>
                                </a:lnTo>
                                <a:lnTo>
                                  <a:pt x="2512060" y="11429"/>
                                </a:lnTo>
                                <a:close/>
                              </a:path>
                              <a:path w="2562225" h="600075">
                                <a:moveTo>
                                  <a:pt x="2465705" y="22859"/>
                                </a:moveTo>
                                <a:lnTo>
                                  <a:pt x="96519" y="22859"/>
                                </a:lnTo>
                                <a:lnTo>
                                  <a:pt x="81915" y="24129"/>
                                </a:lnTo>
                                <a:lnTo>
                                  <a:pt x="44450" y="44450"/>
                                </a:lnTo>
                                <a:lnTo>
                                  <a:pt x="24130" y="81914"/>
                                </a:lnTo>
                                <a:lnTo>
                                  <a:pt x="22860" y="95884"/>
                                </a:lnTo>
                                <a:lnTo>
                                  <a:pt x="22860" y="504189"/>
                                </a:lnTo>
                                <a:lnTo>
                                  <a:pt x="23494" y="511175"/>
                                </a:lnTo>
                                <a:lnTo>
                                  <a:pt x="24130" y="518794"/>
                                </a:lnTo>
                                <a:lnTo>
                                  <a:pt x="44450" y="555625"/>
                                </a:lnTo>
                                <a:lnTo>
                                  <a:pt x="81915" y="575944"/>
                                </a:lnTo>
                                <a:lnTo>
                                  <a:pt x="96519" y="577214"/>
                                </a:lnTo>
                                <a:lnTo>
                                  <a:pt x="2465705" y="577214"/>
                                </a:lnTo>
                                <a:lnTo>
                                  <a:pt x="2506980" y="564514"/>
                                </a:lnTo>
                                <a:lnTo>
                                  <a:pt x="2527935" y="542925"/>
                                </a:lnTo>
                                <a:lnTo>
                                  <a:pt x="92075" y="542925"/>
                                </a:lnTo>
                                <a:lnTo>
                                  <a:pt x="88265" y="542289"/>
                                </a:lnTo>
                                <a:lnTo>
                                  <a:pt x="85090" y="541019"/>
                                </a:lnTo>
                                <a:lnTo>
                                  <a:pt x="81280" y="539750"/>
                                </a:lnTo>
                                <a:lnTo>
                                  <a:pt x="78105" y="538479"/>
                                </a:lnTo>
                                <a:lnTo>
                                  <a:pt x="75565" y="536575"/>
                                </a:lnTo>
                                <a:lnTo>
                                  <a:pt x="68580" y="531494"/>
                                </a:lnTo>
                                <a:lnTo>
                                  <a:pt x="63500" y="525144"/>
                                </a:lnTo>
                                <a:lnTo>
                                  <a:pt x="61594" y="522604"/>
                                </a:lnTo>
                                <a:lnTo>
                                  <a:pt x="60325" y="518794"/>
                                </a:lnTo>
                                <a:lnTo>
                                  <a:pt x="59055" y="515619"/>
                                </a:lnTo>
                                <a:lnTo>
                                  <a:pt x="57785" y="511809"/>
                                </a:lnTo>
                                <a:lnTo>
                                  <a:pt x="57240" y="508000"/>
                                </a:lnTo>
                                <a:lnTo>
                                  <a:pt x="57150" y="92709"/>
                                </a:lnTo>
                                <a:lnTo>
                                  <a:pt x="57785" y="88264"/>
                                </a:lnTo>
                                <a:lnTo>
                                  <a:pt x="78105" y="62229"/>
                                </a:lnTo>
                                <a:lnTo>
                                  <a:pt x="81280" y="60325"/>
                                </a:lnTo>
                                <a:lnTo>
                                  <a:pt x="85090" y="59054"/>
                                </a:lnTo>
                                <a:lnTo>
                                  <a:pt x="88265" y="57784"/>
                                </a:lnTo>
                                <a:lnTo>
                                  <a:pt x="92075" y="57784"/>
                                </a:lnTo>
                                <a:lnTo>
                                  <a:pt x="97155" y="57150"/>
                                </a:lnTo>
                                <a:lnTo>
                                  <a:pt x="2527935" y="57150"/>
                                </a:lnTo>
                                <a:lnTo>
                                  <a:pt x="2526665" y="55244"/>
                                </a:lnTo>
                                <a:lnTo>
                                  <a:pt x="2494280" y="28575"/>
                                </a:lnTo>
                                <a:lnTo>
                                  <a:pt x="2480310" y="24129"/>
                                </a:lnTo>
                                <a:lnTo>
                                  <a:pt x="2465705" y="22859"/>
                                </a:lnTo>
                                <a:close/>
                              </a:path>
                              <a:path w="2562225" h="600075">
                                <a:moveTo>
                                  <a:pt x="2527935" y="57150"/>
                                </a:moveTo>
                                <a:lnTo>
                                  <a:pt x="2465070" y="57150"/>
                                </a:lnTo>
                                <a:lnTo>
                                  <a:pt x="2470150" y="57784"/>
                                </a:lnTo>
                                <a:lnTo>
                                  <a:pt x="2473960" y="57784"/>
                                </a:lnTo>
                                <a:lnTo>
                                  <a:pt x="2477135" y="59054"/>
                                </a:lnTo>
                                <a:lnTo>
                                  <a:pt x="2480945" y="60325"/>
                                </a:lnTo>
                                <a:lnTo>
                                  <a:pt x="2484120" y="62229"/>
                                </a:lnTo>
                                <a:lnTo>
                                  <a:pt x="2487295" y="63500"/>
                                </a:lnTo>
                                <a:lnTo>
                                  <a:pt x="2503170" y="85089"/>
                                </a:lnTo>
                                <a:lnTo>
                                  <a:pt x="2504440" y="88264"/>
                                </a:lnTo>
                                <a:lnTo>
                                  <a:pt x="2505075" y="92709"/>
                                </a:lnTo>
                                <a:lnTo>
                                  <a:pt x="2505075" y="508000"/>
                                </a:lnTo>
                                <a:lnTo>
                                  <a:pt x="2504545" y="511175"/>
                                </a:lnTo>
                                <a:lnTo>
                                  <a:pt x="2504440" y="511809"/>
                                </a:lnTo>
                                <a:lnTo>
                                  <a:pt x="2503170" y="514984"/>
                                </a:lnTo>
                                <a:lnTo>
                                  <a:pt x="2500630" y="522604"/>
                                </a:lnTo>
                                <a:lnTo>
                                  <a:pt x="2498725" y="525144"/>
                                </a:lnTo>
                                <a:lnTo>
                                  <a:pt x="2477135" y="541019"/>
                                </a:lnTo>
                                <a:lnTo>
                                  <a:pt x="2473960" y="542289"/>
                                </a:lnTo>
                                <a:lnTo>
                                  <a:pt x="2470150" y="542925"/>
                                </a:lnTo>
                                <a:lnTo>
                                  <a:pt x="2527935" y="542925"/>
                                </a:lnTo>
                                <a:lnTo>
                                  <a:pt x="2539018" y="508000"/>
                                </a:lnTo>
                                <a:lnTo>
                                  <a:pt x="2539365" y="504189"/>
                                </a:lnTo>
                                <a:lnTo>
                                  <a:pt x="2539365" y="95884"/>
                                </a:lnTo>
                                <a:lnTo>
                                  <a:pt x="2538095" y="81914"/>
                                </a:lnTo>
                                <a:lnTo>
                                  <a:pt x="2536190" y="74294"/>
                                </a:lnTo>
                                <a:lnTo>
                                  <a:pt x="2533650" y="67944"/>
                                </a:lnTo>
                                <a:lnTo>
                                  <a:pt x="2530475" y="61594"/>
                                </a:lnTo>
                                <a:lnTo>
                                  <a:pt x="2527935" y="57150"/>
                                </a:lnTo>
                                <a:close/>
                              </a:path>
                            </a:pathLst>
                          </a:custGeom>
                          <a:solidFill>
                            <a:srgbClr val="000000"/>
                          </a:solidFill>
                        </wps:spPr>
                        <wps:bodyPr wrap="square" lIns="0" tIns="0" rIns="0" bIns="0" rtlCol="0">
                          <a:noAutofit/>
                        </wps:bodyPr>
                      </wps:wsp>
                      <wps:wsp>
                        <wps:cNvPr id="88" name="Textbox 14"/>
                        <wps:cNvSpPr txBox="1"/>
                        <wps:spPr>
                          <a:xfrm>
                            <a:off x="0" y="0"/>
                            <a:ext cx="2562225" cy="600075"/>
                          </a:xfrm>
                          <a:prstGeom prst="rect">
                            <a:avLst/>
                          </a:prstGeom>
                        </wps:spPr>
                        <wps:txbx>
                          <w:txbxContent>
                            <w:p w14:paraId="54016FD1">
                              <w:pPr>
                                <w:spacing w:before="201"/>
                                <w:ind w:left="527"/>
                                <w:rPr>
                                  <w:b/>
                                  <w:sz w:val="44"/>
                                </w:rPr>
                              </w:pPr>
                              <w:r>
                                <w:rPr>
                                  <w:b/>
                                  <w:sz w:val="44"/>
                                </w:rPr>
                                <w:t>LAB</w:t>
                              </w:r>
                              <w:r>
                                <w:rPr>
                                  <w:b/>
                                  <w:spacing w:val="-7"/>
                                  <w:sz w:val="44"/>
                                </w:rPr>
                                <w:t xml:space="preserve"> </w:t>
                              </w:r>
                              <w:r>
                                <w:rPr>
                                  <w:b/>
                                  <w:spacing w:val="-2"/>
                                  <w:sz w:val="44"/>
                                </w:rPr>
                                <w:t>MANUAL</w:t>
                              </w:r>
                            </w:p>
                          </w:txbxContent>
                        </wps:txbx>
                        <wps:bodyPr wrap="square" lIns="0" tIns="0" rIns="0" bIns="0" rtlCol="0">
                          <a:noAutofit/>
                        </wps:bodyPr>
                      </wps:wsp>
                    </wpg:wgp>
                  </a:graphicData>
                </a:graphic>
              </wp:anchor>
            </w:drawing>
          </mc:Choice>
          <mc:Fallback>
            <w:pict>
              <v:group id="_x0000_s1026" o:spid="_x0000_s1026" o:spt="203" style="position:absolute;left:0pt;margin-left:199.1pt;margin-top:16.1pt;height:47.25pt;width:201.75pt;mso-position-horizontal-relative:page;mso-wrap-distance-bottom:0pt;mso-wrap-distance-top:0pt;z-index:-251638784;mso-width-relative:page;mso-height-relative:page;" coordsize="2562225,600075" o:gfxdata="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">
                <o:lock v:ext="edit" aspectratio="f"/>
                <v:shape id="Graphic 13" o:spid="_x0000_s1026" o:spt="100" style="position:absolute;left:0;top:0;height:600075;width:2562225;" fillcolor="#000000" filled="t" stroked="f" coordsize="2562225,600075" o:gfxdata="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m3j/ugAAANsA&#10;AAAPAAAAAAAAAAEAIAAAACIAAABkcnMvZG93bnJldi54bWxQSwECFAAUAAAACACHTuJAMy8FnjsA&#10;AAA5AAAAEAAAAAAAAAABACAAAAAJAQAAZHJzL3NoYXBleG1sLnhtbFBLBQYAAAAABgAGAFsBAACz&#10;AwAAAAA=&#10;" path="m2466340,0l95885,0,86994,634,50165,11429,17144,41909,1905,77469,0,95884,0,504189,465,511175,508,511809,635,513714,1820,522604,1905,523239,4444,532129,27940,572134,67944,595629,95885,600075,2466340,600075,2511425,588644,95885,588644,79375,587375,36194,563879,15240,528954,11430,504189,11430,95884,12016,88264,12065,87629,26035,48259,55880,21589,95885,11429,2511425,11429,2503170,7619,2494915,4444,2485390,1904,2475865,634,2466340,0xem2512060,11429l2466340,11429,2474595,12064,2482850,13334,2526030,36194,2546985,71119,2549964,86359,2550062,86994,2550160,87629,2550795,95884,2550795,504189,2540635,544194,2513965,574039,2466340,588644,2512060,588644,2545080,558164,2560320,523239,2561590,513714,2561590,511175,2562225,504189,2562225,95884,2561680,88264,2561590,86994,2560404,78104,2560320,77469,2545080,41909,2520315,17144,2512060,11429xem2465705,22859l96519,22859,81915,24129,44450,44450,24130,81914,22860,95884,22860,504189,23494,511175,24130,518794,44450,555625,81915,575944,96519,577214,2465705,577214,2506980,564514,2527935,542925,92075,542925,88265,542289,85090,541019,81280,539750,78105,538479,75565,536575,68580,531494,63500,525144,61594,522604,60325,518794,59055,515619,57785,511809,57240,508000,57150,92709,57785,88264,78105,62229,81280,60325,85090,59054,88265,57784,92075,57784,97155,57150,2527935,57150,2526665,55244,2494280,28575,2480310,24129,2465705,22859xem2527935,57150l2465070,57150,2470150,57784,2473960,57784,2477135,59054,2480945,60325,2484120,62229,2487295,63500,2503170,85089,2504440,88264,2505075,92709,2505075,508000,2504545,511175,2504440,511809,2503170,514984,2500630,522604,2498725,525144,2477135,541019,2473960,542289,2470150,542925,2527935,542925,2539018,508000,2539365,504189,2539365,95884,2538095,81914,2536190,74294,2533650,67944,2530475,61594,2527935,57150xe">
                  <v:fill on="t" focussize="0,0"/>
                  <v:stroke on="f"/>
                  <v:imagedata o:title=""/>
                  <o:lock v:ext="edit" aspectratio="f"/>
                  <v:textbox inset="0mm,0mm,0mm,0mm"/>
                </v:shape>
                <v:shape id="Textbox 14" o:spid="_x0000_s1026" o:spt="202" type="#_x0000_t202" style="position:absolute;left:0;top:0;height:600075;width:2562225;" filled="f" stroked="f" coordsize="21600,21600" o:gfxdata="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2aDm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4016FD1">
                        <w:pPr>
                          <w:spacing w:before="201"/>
                          <w:ind w:left="527"/>
                          <w:rPr>
                            <w:b/>
                            <w:sz w:val="44"/>
                          </w:rPr>
                        </w:pPr>
                        <w:r>
                          <w:rPr>
                            <w:b/>
                            <w:sz w:val="44"/>
                          </w:rPr>
                          <w:t>LAB</w:t>
                        </w:r>
                        <w:r>
                          <w:rPr>
                            <w:b/>
                            <w:spacing w:val="-7"/>
                            <w:sz w:val="44"/>
                          </w:rPr>
                          <w:t xml:space="preserve"> </w:t>
                        </w:r>
                        <w:r>
                          <w:rPr>
                            <w:b/>
                            <w:spacing w:val="-2"/>
                            <w:sz w:val="44"/>
                          </w:rPr>
                          <w:t>MANUAL</w:t>
                        </w:r>
                      </w:p>
                    </w:txbxContent>
                  </v:textbox>
                </v:shape>
                <w10:wrap type="topAndBottom"/>
              </v:group>
            </w:pict>
          </mc:Fallback>
        </mc:AlternateContent>
      </w:r>
    </w:p>
    <w:p w14:paraId="508379D9">
      <w:pPr>
        <w:pStyle w:val="7"/>
        <w:spacing w:before="325"/>
        <w:rPr>
          <w:sz w:val="32"/>
        </w:rPr>
      </w:pPr>
    </w:p>
    <w:p w14:paraId="5DCC5E98">
      <w:pPr>
        <w:tabs>
          <w:tab w:val="left" w:pos="1836"/>
        </w:tabs>
        <w:spacing w:before="1" w:line="360" w:lineRule="auto"/>
        <w:ind w:left="2172" w:right="437" w:hanging="1998"/>
        <w:rPr>
          <w:b/>
          <w:sz w:val="32"/>
        </w:rPr>
      </w:pPr>
      <w:r>
        <w:rPr>
          <w:b/>
          <w:spacing w:val="-2"/>
          <w:sz w:val="32"/>
        </w:rPr>
        <w:t>22</w:t>
      </w:r>
      <w:r>
        <w:rPr>
          <w:rFonts w:hint="default"/>
          <w:b/>
          <w:spacing w:val="-2"/>
          <w:sz w:val="32"/>
          <w:lang w:val="en-US"/>
        </w:rPr>
        <w:t>P6103</w:t>
      </w:r>
      <w:r>
        <w:rPr>
          <w:b/>
          <w:sz w:val="32"/>
        </w:rPr>
        <w:tab/>
      </w:r>
      <w:r>
        <w:rPr>
          <w:b/>
          <w:sz w:val="32"/>
        </w:rPr>
        <w:t>–</w:t>
      </w:r>
      <w:r>
        <w:rPr>
          <w:b/>
          <w:spacing w:val="80"/>
          <w:sz w:val="32"/>
        </w:rPr>
        <w:t xml:space="preserve"> </w:t>
      </w:r>
      <w:r>
        <w:rPr>
          <w:rFonts w:hint="default"/>
          <w:b/>
          <w:sz w:val="28"/>
          <w:szCs w:val="28"/>
          <w:lang w:val="en-US"/>
        </w:rPr>
        <w:t>DATA WAREHOUSING</w:t>
      </w:r>
      <w:r>
        <w:rPr>
          <w:b/>
          <w:sz w:val="28"/>
          <w:szCs w:val="28"/>
        </w:rPr>
        <w:t xml:space="preserve">   </w:t>
      </w:r>
      <w:r>
        <w:rPr>
          <w:b/>
          <w:spacing w:val="-2"/>
          <w:sz w:val="28"/>
          <w:szCs w:val="28"/>
        </w:rPr>
        <w:t>LABORATORY</w:t>
      </w:r>
    </w:p>
    <w:p w14:paraId="4ABD9A31">
      <w:pPr>
        <w:tabs>
          <w:tab w:val="left" w:pos="5687"/>
        </w:tabs>
        <w:spacing w:line="316" w:lineRule="exact"/>
        <w:ind w:left="136"/>
        <w:rPr>
          <w:sz w:val="28"/>
        </w:rPr>
      </w:pPr>
      <w:r>
        <w:rPr>
          <w:b/>
          <w:sz w:val="28"/>
        </w:rPr>
        <w:t>Year</w:t>
      </w:r>
      <w:r>
        <w:rPr>
          <w:b/>
          <w:spacing w:val="-6"/>
          <w:sz w:val="28"/>
        </w:rPr>
        <w:t xml:space="preserve"> </w:t>
      </w:r>
      <w:r>
        <w:rPr>
          <w:b/>
          <w:sz w:val="28"/>
        </w:rPr>
        <w:t>/</w:t>
      </w:r>
      <w:r>
        <w:rPr>
          <w:b/>
          <w:spacing w:val="-4"/>
          <w:sz w:val="28"/>
        </w:rPr>
        <w:t xml:space="preserve"> </w:t>
      </w:r>
      <w:r>
        <w:rPr>
          <w:b/>
          <w:sz w:val="28"/>
        </w:rPr>
        <w:t>Semester:</w:t>
      </w:r>
      <w:r>
        <w:rPr>
          <w:b/>
          <w:spacing w:val="-5"/>
          <w:sz w:val="28"/>
        </w:rPr>
        <w:t xml:space="preserve"> </w:t>
      </w:r>
      <w:r>
        <w:rPr>
          <w:b/>
          <w:sz w:val="28"/>
        </w:rPr>
        <w:t>III</w:t>
      </w:r>
      <w:r>
        <w:rPr>
          <w:b/>
          <w:spacing w:val="-2"/>
          <w:sz w:val="28"/>
        </w:rPr>
        <w:t xml:space="preserve"> </w:t>
      </w:r>
      <w:r>
        <w:rPr>
          <w:b/>
          <w:sz w:val="28"/>
        </w:rPr>
        <w:t>/</w:t>
      </w:r>
      <w:r>
        <w:rPr>
          <w:b/>
          <w:spacing w:val="-6"/>
          <w:sz w:val="28"/>
        </w:rPr>
        <w:t xml:space="preserve"> </w:t>
      </w:r>
      <w:r>
        <w:rPr>
          <w:b/>
          <w:spacing w:val="-5"/>
          <w:sz w:val="28"/>
        </w:rPr>
        <w:t>V</w:t>
      </w:r>
      <w:r>
        <w:rPr>
          <w:rFonts w:hint="default"/>
          <w:b/>
          <w:spacing w:val="-5"/>
          <w:sz w:val="28"/>
          <w:lang w:val="en-US"/>
        </w:rPr>
        <w:t>I</w:t>
      </w:r>
      <w:r>
        <w:rPr>
          <w:b/>
          <w:sz w:val="28"/>
        </w:rPr>
        <w:tab/>
      </w:r>
      <w:r>
        <w:rPr>
          <w:b/>
          <w:sz w:val="28"/>
        </w:rPr>
        <w:t>Batch:</w:t>
      </w:r>
      <w:r>
        <w:rPr>
          <w:b/>
          <w:spacing w:val="-8"/>
          <w:sz w:val="28"/>
        </w:rPr>
        <w:t xml:space="preserve"> </w:t>
      </w:r>
      <w:r>
        <w:rPr>
          <w:sz w:val="28"/>
        </w:rPr>
        <w:t>2023</w:t>
      </w:r>
      <w:r>
        <w:rPr>
          <w:spacing w:val="-5"/>
          <w:sz w:val="28"/>
        </w:rPr>
        <w:t xml:space="preserve"> </w:t>
      </w:r>
      <w:r>
        <w:rPr>
          <w:sz w:val="28"/>
        </w:rPr>
        <w:t>-</w:t>
      </w:r>
      <w:r>
        <w:rPr>
          <w:spacing w:val="-12"/>
          <w:sz w:val="28"/>
        </w:rPr>
        <w:t xml:space="preserve"> </w:t>
      </w:r>
      <w:r>
        <w:rPr>
          <w:spacing w:val="-4"/>
          <w:sz w:val="28"/>
        </w:rPr>
        <w:t>2027</w:t>
      </w:r>
    </w:p>
    <w:p w14:paraId="07EDF812">
      <w:pPr>
        <w:pStyle w:val="2"/>
        <w:spacing w:before="168"/>
        <w:ind w:left="3359"/>
        <w:jc w:val="left"/>
      </w:pPr>
      <w:r>
        <w:t>Even</w:t>
      </w:r>
      <w:r>
        <w:rPr>
          <w:spacing w:val="-8"/>
        </w:rPr>
        <w:t xml:space="preserve"> </w:t>
      </w:r>
      <w:r>
        <w:rPr>
          <w:spacing w:val="-2"/>
        </w:rPr>
        <w:t>Semester</w:t>
      </w:r>
    </w:p>
    <w:p w14:paraId="1982D78A">
      <w:pPr>
        <w:pStyle w:val="7"/>
        <w:spacing w:before="215"/>
      </w:pPr>
    </w:p>
    <w:p w14:paraId="16267F40">
      <w:pPr>
        <w:pStyle w:val="2"/>
        <w:spacing w:line="475" w:lineRule="auto"/>
        <w:ind w:right="3203" w:firstLine="465"/>
      </w:pPr>
      <w:bookmarkStart w:id="0" w:name="Prepared_by"/>
      <w:bookmarkEnd w:id="0"/>
      <w:r>
        <w:t xml:space="preserve">                                    Prepared by</w:t>
      </w:r>
    </w:p>
    <w:p w14:paraId="3ED64C0E">
      <w:pPr>
        <w:pStyle w:val="2"/>
        <w:spacing w:line="475" w:lineRule="auto"/>
        <w:ind w:right="1847" w:firstLine="465"/>
      </w:pPr>
      <w:r>
        <w:t xml:space="preserve">   </w:t>
      </w:r>
      <w:r>
        <w:rPr>
          <w:rFonts w:hint="default"/>
          <w:lang w:val="en-US"/>
        </w:rPr>
        <w:t xml:space="preserve">      </w:t>
      </w:r>
      <w:r>
        <w:t xml:space="preserve">   Mrs.</w:t>
      </w:r>
      <w:r>
        <w:rPr>
          <w:spacing w:val="-4"/>
        </w:rPr>
        <w:t xml:space="preserve"> </w:t>
      </w:r>
      <w:r>
        <w:t>R.</w:t>
      </w:r>
      <w:r>
        <w:rPr>
          <w:spacing w:val="-3"/>
        </w:rPr>
        <w:t xml:space="preserve"> </w:t>
      </w:r>
      <w:r>
        <w:rPr>
          <w:spacing w:val="-2"/>
        </w:rPr>
        <w:t>Saranya,</w:t>
      </w:r>
      <w:r>
        <w:rPr>
          <w:sz w:val="24"/>
        </w:rPr>
        <w:t>Assistant</w:t>
      </w:r>
      <w:r>
        <w:rPr>
          <w:spacing w:val="-7"/>
          <w:sz w:val="24"/>
        </w:rPr>
        <w:t xml:space="preserve"> </w:t>
      </w:r>
      <w:r>
        <w:rPr>
          <w:spacing w:val="-2"/>
          <w:sz w:val="24"/>
        </w:rPr>
        <w:t>Professor/CSE</w:t>
      </w:r>
    </w:p>
    <w:p w14:paraId="1E3B1881">
      <w:pPr>
        <w:rPr>
          <w:rFonts w:ascii="Arial MT"/>
          <w:sz w:val="16"/>
        </w:rPr>
        <w:sectPr>
          <w:footerReference r:id="rId5" w:type="default"/>
          <w:type w:val="continuous"/>
          <w:pgSz w:w="11910" w:h="16840"/>
          <w:pgMar w:top="142" w:right="1700" w:bottom="280" w:left="1700" w:header="0" w:footer="89" w:gutter="0"/>
          <w:pgBorders>
            <w:top w:val="dashSmallGap" w:color="auto" w:sz="4" w:space="1"/>
            <w:left w:val="dashSmallGap" w:color="auto" w:sz="4" w:space="4"/>
            <w:bottom w:val="dashSmallGap" w:color="auto" w:sz="4" w:space="1"/>
            <w:right w:val="dashSmallGap" w:color="auto" w:sz="4" w:space="4"/>
          </w:pgBorders>
          <w:pgNumType w:start="1"/>
          <w:cols w:space="720" w:num="1"/>
        </w:sectPr>
      </w:pPr>
    </w:p>
    <w:p w14:paraId="17FF9DBC">
      <w:pPr>
        <w:pStyle w:val="7"/>
        <w:rPr>
          <w:rFonts w:ascii="Arial MT"/>
          <w:sz w:val="40"/>
        </w:rPr>
      </w:pPr>
    </w:p>
    <w:p w14:paraId="263B5A14">
      <w:pPr>
        <w:pStyle w:val="7"/>
        <w:spacing w:before="3"/>
        <w:rPr>
          <w:rFonts w:ascii="Arial MT"/>
          <w:sz w:val="40"/>
        </w:rPr>
      </w:pPr>
    </w:p>
    <w:p w14:paraId="38D2464C">
      <w:pPr>
        <w:pStyle w:val="7"/>
        <w:rPr>
          <w:rFonts w:ascii="Arial MT"/>
          <w:sz w:val="16"/>
        </w:rPr>
      </w:pPr>
    </w:p>
    <w:p w14:paraId="6A6BB68C">
      <w:pPr>
        <w:pStyle w:val="7"/>
        <w:rPr>
          <w:rFonts w:ascii="Arial MT"/>
          <w:sz w:val="16"/>
        </w:rPr>
      </w:pPr>
    </w:p>
    <w:p w14:paraId="44A4397A">
      <w:pPr>
        <w:pStyle w:val="7"/>
        <w:rPr>
          <w:rFonts w:ascii="Arial MT"/>
          <w:sz w:val="16"/>
        </w:rPr>
      </w:pPr>
    </w:p>
    <w:p w14:paraId="3E367D36">
      <w:pPr>
        <w:pStyle w:val="7"/>
        <w:rPr>
          <w:rFonts w:ascii="Arial MT"/>
          <w:sz w:val="16"/>
        </w:rPr>
      </w:pPr>
    </w:p>
    <w:p w14:paraId="0A1E52A3">
      <w:pPr>
        <w:pStyle w:val="7"/>
        <w:rPr>
          <w:rFonts w:ascii="Arial MT"/>
          <w:sz w:val="16"/>
        </w:rPr>
      </w:pPr>
    </w:p>
    <w:p w14:paraId="413F141F">
      <w:pPr>
        <w:pStyle w:val="7"/>
        <w:rPr>
          <w:rFonts w:ascii="Arial MT"/>
          <w:sz w:val="16"/>
        </w:rPr>
      </w:pPr>
    </w:p>
    <w:p w14:paraId="64740EDF">
      <w:pPr>
        <w:spacing w:after="0"/>
        <w:jc w:val="both"/>
        <w:rPr>
          <w:rFonts w:ascii="Arial MT"/>
          <w:sz w:val="16"/>
        </w:rPr>
        <w:sectPr>
          <w:pgSz w:w="12240" w:h="15840"/>
          <w:pgMar w:top="1820" w:right="1133" w:bottom="0" w:left="1133" w:header="720" w:footer="720" w:gutter="0"/>
          <w:pgBorders>
            <w:top w:val="dashSmallGap" w:color="auto" w:sz="4" w:space="1"/>
            <w:left w:val="dashSmallGap" w:color="auto" w:sz="4" w:space="4"/>
            <w:bottom w:val="dashSmallGap" w:color="auto" w:sz="4" w:space="1"/>
            <w:right w:val="dashSmallGap" w:color="auto" w:sz="4" w:space="4"/>
          </w:pgBorders>
          <w:cols w:space="720" w:num="1"/>
        </w:sectPr>
      </w:pPr>
    </w:p>
    <w:p w14:paraId="3A84D9F8">
      <w:pPr>
        <w:pStyle w:val="7"/>
        <w:spacing w:before="25"/>
        <w:rPr>
          <w:b/>
          <w:sz w:val="20"/>
        </w:rPr>
      </w:pPr>
    </w:p>
    <w:p w14:paraId="445DDEC2">
      <w:pPr>
        <w:pStyle w:val="14"/>
        <w:spacing w:after="0"/>
        <w:rPr>
          <w:sz w:val="22"/>
        </w:rPr>
        <w:sectPr>
          <w:footerReference r:id="rId6" w:type="default"/>
          <w:pgSz w:w="12240" w:h="15840"/>
          <w:pgMar w:top="1380" w:right="1133" w:bottom="320" w:left="1133"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2D023DF8">
      <w:pPr>
        <w:pStyle w:val="7"/>
        <w:spacing w:before="4"/>
        <w:rPr>
          <w:b/>
          <w:sz w:val="17"/>
        </w:rPr>
      </w:pPr>
      <w:r>
        <w:rPr>
          <w:b/>
          <w:sz w:val="17"/>
        </w:rPr>
        <mc:AlternateContent>
          <mc:Choice Requires="wps">
            <w:drawing>
              <wp:anchor distT="0" distB="0" distL="0" distR="0" simplePos="0" relativeHeight="251659264" behindDoc="0" locked="0" layoutInCell="1" allowOverlap="1">
                <wp:simplePos x="0" y="0"/>
                <wp:positionH relativeFrom="page">
                  <wp:posOffset>1706880</wp:posOffset>
                </wp:positionH>
                <wp:positionV relativeFrom="page">
                  <wp:posOffset>4727575</wp:posOffset>
                </wp:positionV>
                <wp:extent cx="4827905" cy="177800"/>
                <wp:effectExtent l="0" t="0" r="0" b="0"/>
                <wp:wrapNone/>
                <wp:docPr id="8" name="Textbox 8" descr="#AnnotID = 112"/>
                <wp:cNvGraphicFramePr/>
                <a:graphic xmlns:a="http://schemas.openxmlformats.org/drawingml/2006/main">
                  <a:graphicData uri="http://schemas.microsoft.com/office/word/2010/wordprocessingShape">
                    <wps:wsp>
                      <wps:cNvSpPr txBox="1"/>
                      <wps:spPr>
                        <a:xfrm>
                          <a:off x="0" y="0"/>
                          <a:ext cx="4827905" cy="177800"/>
                        </a:xfrm>
                        <a:prstGeom prst="rect">
                          <a:avLst/>
                        </a:prstGeom>
                      </wps:spPr>
                      <wps:txbx>
                        <w:txbxContent>
                          <w:p w14:paraId="4A2BA707">
                            <w:pPr>
                              <w:spacing w:before="0" w:line="280" w:lineRule="exact"/>
                              <w:ind w:left="-1" w:right="0" w:firstLine="0"/>
                              <w:jc w:val="left"/>
                              <w:rPr>
                                <w:rFonts w:ascii="Arial"/>
                                <w:b/>
                                <w:sz w:val="30"/>
                              </w:rPr>
                            </w:pPr>
                            <w:r>
                              <w:rPr>
                                <w:rFonts w:ascii="Arial"/>
                                <w:b/>
                                <w:sz w:val="30"/>
                              </w:rPr>
                              <w:t>CCS341-</w:t>
                            </w:r>
                            <w:r>
                              <w:rPr>
                                <w:rFonts w:ascii="Arial"/>
                                <w:b/>
                                <w:spacing w:val="-6"/>
                                <w:sz w:val="30"/>
                              </w:rPr>
                              <w:t xml:space="preserve"> </w:t>
                            </w:r>
                            <w:r>
                              <w:rPr>
                                <w:rFonts w:ascii="Arial"/>
                                <w:b/>
                                <w:sz w:val="30"/>
                              </w:rPr>
                              <w:t>DATA</w:t>
                            </w:r>
                            <w:r>
                              <w:rPr>
                                <w:rFonts w:ascii="Arial"/>
                                <w:b/>
                                <w:spacing w:val="-5"/>
                                <w:sz w:val="30"/>
                              </w:rPr>
                              <w:t xml:space="preserve"> </w:t>
                            </w:r>
                            <w:r>
                              <w:rPr>
                                <w:rFonts w:ascii="Arial"/>
                                <w:b/>
                                <w:sz w:val="30"/>
                              </w:rPr>
                              <w:t>WAREHOUSING</w:t>
                            </w:r>
                            <w:r>
                              <w:rPr>
                                <w:rFonts w:ascii="Arial"/>
                                <w:b/>
                                <w:spacing w:val="-5"/>
                                <w:sz w:val="30"/>
                              </w:rPr>
                              <w:t xml:space="preserve"> </w:t>
                            </w:r>
                            <w:r>
                              <w:rPr>
                                <w:rFonts w:ascii="Arial"/>
                                <w:b/>
                                <w:sz w:val="30"/>
                              </w:rPr>
                              <w:t>LAB</w:t>
                            </w:r>
                            <w:r>
                              <w:rPr>
                                <w:rFonts w:ascii="Arial"/>
                                <w:b/>
                                <w:spacing w:val="-4"/>
                                <w:sz w:val="30"/>
                              </w:rPr>
                              <w:t xml:space="preserve"> </w:t>
                            </w:r>
                            <w:r>
                              <w:rPr>
                                <w:rFonts w:ascii="Arial"/>
                                <w:b/>
                                <w:spacing w:val="-2"/>
                                <w:sz w:val="30"/>
                              </w:rPr>
                              <w:t>MANUAL</w:t>
                            </w:r>
                          </w:p>
                        </w:txbxContent>
                      </wps:txbx>
                      <wps:bodyPr wrap="square" lIns="0" tIns="0" rIns="0" bIns="0" rtlCol="0">
                        <a:noAutofit/>
                      </wps:bodyPr>
                    </wps:wsp>
                  </a:graphicData>
                </a:graphic>
              </wp:anchor>
            </w:drawing>
          </mc:Choice>
          <mc:Fallback>
            <w:pict>
              <v:shape id="Textbox 8" o:spid="_x0000_s1026" o:spt="202" alt="#AnnotID = 112" type="#_x0000_t202" style="position:absolute;left:0pt;margin-left:134.4pt;margin-top:372.25pt;height:14pt;width:380.15pt;mso-position-horizontal-relative:page;mso-position-vertical-relative:page;z-index:251659264;mso-width-relative:page;mso-height-relative:page;" filled="f" stroked="f" coordsize="21600,21600" o:gfxdata="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ywV462wAAAAwBAAAPAAAAAAAAAAEAIAAAACIAAABkcnMvZG93&#10;bnJldi54bWxQSwECFAAUAAAACACHTuJAhQPKAsQBAACLAwAADgAAAAAAAAABACAAAAAqAQAAZHJz&#10;L2Uyb0RvYy54bWxQSwUGAAAAAAYABgBZAQAAYAUAAAAA&#10;">
                <v:fill on="f" focussize="0,0"/>
                <v:stroke on="f"/>
                <v:imagedata o:title=""/>
                <o:lock v:ext="edit" aspectratio="f"/>
                <v:textbox inset="0mm,0mm,0mm,0mm">
                  <w:txbxContent>
                    <w:p w14:paraId="4A2BA707">
                      <w:pPr>
                        <w:spacing w:before="0" w:line="280" w:lineRule="exact"/>
                        <w:ind w:left="-1" w:right="0" w:firstLine="0"/>
                        <w:jc w:val="left"/>
                        <w:rPr>
                          <w:rFonts w:ascii="Arial"/>
                          <w:b/>
                          <w:sz w:val="30"/>
                        </w:rPr>
                      </w:pPr>
                      <w:r>
                        <w:rPr>
                          <w:rFonts w:ascii="Arial"/>
                          <w:b/>
                          <w:sz w:val="30"/>
                        </w:rPr>
                        <w:t>CCS341-</w:t>
                      </w:r>
                      <w:r>
                        <w:rPr>
                          <w:rFonts w:ascii="Arial"/>
                          <w:b/>
                          <w:spacing w:val="-6"/>
                          <w:sz w:val="30"/>
                        </w:rPr>
                        <w:t xml:space="preserve"> </w:t>
                      </w:r>
                      <w:r>
                        <w:rPr>
                          <w:rFonts w:ascii="Arial"/>
                          <w:b/>
                          <w:sz w:val="30"/>
                        </w:rPr>
                        <w:t>DATA</w:t>
                      </w:r>
                      <w:r>
                        <w:rPr>
                          <w:rFonts w:ascii="Arial"/>
                          <w:b/>
                          <w:spacing w:val="-5"/>
                          <w:sz w:val="30"/>
                        </w:rPr>
                        <w:t xml:space="preserve"> </w:t>
                      </w:r>
                      <w:r>
                        <w:rPr>
                          <w:rFonts w:ascii="Arial"/>
                          <w:b/>
                          <w:sz w:val="30"/>
                        </w:rPr>
                        <w:t>WAREHOUSING</w:t>
                      </w:r>
                      <w:r>
                        <w:rPr>
                          <w:rFonts w:ascii="Arial"/>
                          <w:b/>
                          <w:spacing w:val="-5"/>
                          <w:sz w:val="30"/>
                        </w:rPr>
                        <w:t xml:space="preserve"> </w:t>
                      </w:r>
                      <w:r>
                        <w:rPr>
                          <w:rFonts w:ascii="Arial"/>
                          <w:b/>
                          <w:sz w:val="30"/>
                        </w:rPr>
                        <w:t>LAB</w:t>
                      </w:r>
                      <w:r>
                        <w:rPr>
                          <w:rFonts w:ascii="Arial"/>
                          <w:b/>
                          <w:spacing w:val="-4"/>
                          <w:sz w:val="30"/>
                        </w:rPr>
                        <w:t xml:space="preserve"> </w:t>
                      </w:r>
                      <w:r>
                        <w:rPr>
                          <w:rFonts w:ascii="Arial"/>
                          <w:b/>
                          <w:spacing w:val="-2"/>
                          <w:sz w:val="30"/>
                        </w:rPr>
                        <w:t>MANUAL</w:t>
                      </w:r>
                    </w:p>
                  </w:txbxContent>
                </v:textbox>
              </v:shape>
            </w:pict>
          </mc:Fallback>
        </mc:AlternateContent>
      </w:r>
    </w:p>
    <w:p w14:paraId="1841FE29">
      <w:pPr>
        <w:pStyle w:val="7"/>
        <w:spacing w:after="0"/>
        <w:rPr>
          <w:b/>
          <w:sz w:val="17"/>
        </w:rPr>
        <w:sectPr>
          <w:pgSz w:w="12240" w:h="15840"/>
          <w:pgMar w:top="1820" w:right="1133" w:bottom="320" w:left="1133"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568A2BE7">
      <w:pPr>
        <w:spacing w:before="220"/>
        <w:ind w:left="1015" w:right="0" w:firstLine="0"/>
        <w:jc w:val="left"/>
        <w:rPr>
          <w:b/>
          <w:sz w:val="23"/>
        </w:rPr>
      </w:pPr>
      <w:r>
        <w:rPr>
          <w:b/>
          <w:sz w:val="23"/>
        </w:rPr>
        <mc:AlternateContent>
          <mc:Choice Requires="wpg">
            <w:drawing>
              <wp:anchor distT="0" distB="0" distL="0" distR="0" simplePos="0" relativeHeight="251666432" behindDoc="1" locked="0" layoutInCell="1" allowOverlap="1">
                <wp:simplePos x="0" y="0"/>
                <wp:positionH relativeFrom="page">
                  <wp:posOffset>295275</wp:posOffset>
                </wp:positionH>
                <wp:positionV relativeFrom="page">
                  <wp:posOffset>175895</wp:posOffset>
                </wp:positionV>
                <wp:extent cx="6950075" cy="10095865"/>
                <wp:effectExtent l="0" t="0" r="0" b="0"/>
                <wp:wrapNone/>
                <wp:docPr id="11" name="Group 11"/>
                <wp:cNvGraphicFramePr/>
                <a:graphic xmlns:a="http://schemas.openxmlformats.org/drawingml/2006/main">
                  <a:graphicData uri="http://schemas.microsoft.com/office/word/2010/wordprocessingGroup">
                    <wpg:wgp>
                      <wpg:cNvGrpSpPr/>
                      <wpg:grpSpPr>
                        <a:xfrm>
                          <a:off x="0" y="0"/>
                          <a:ext cx="6950075" cy="10095865"/>
                          <a:chOff x="0" y="0"/>
                          <a:chExt cx="6950075" cy="10095865"/>
                        </a:xfrm>
                      </wpg:grpSpPr>
                      <pic:pic xmlns:pic="http://schemas.openxmlformats.org/drawingml/2006/picture">
                        <pic:nvPicPr>
                          <pic:cNvPr id="12" name="Image 12"/>
                          <pic:cNvPicPr/>
                        </pic:nvPicPr>
                        <pic:blipFill>
                          <a:blip r:embed="rId11" cstate="print"/>
                          <a:stretch>
                            <a:fillRect/>
                          </a:stretch>
                        </pic:blipFill>
                        <pic:spPr>
                          <a:xfrm>
                            <a:off x="0" y="0"/>
                            <a:ext cx="6950075" cy="10095865"/>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609600" y="3423920"/>
                            <a:ext cx="4309110" cy="2416174"/>
                          </a:xfrm>
                          <a:prstGeom prst="rect">
                            <a:avLst/>
                          </a:prstGeom>
                        </pic:spPr>
                      </pic:pic>
                    </wpg:wgp>
                  </a:graphicData>
                </a:graphic>
              </wp:anchor>
            </w:drawing>
          </mc:Choice>
          <mc:Fallback>
            <w:pict>
              <v:group id="_x0000_s1026" o:spid="_x0000_s1026" o:spt="203" style="position:absolute;left:0pt;margin-left:23.25pt;margin-top:13.85pt;height:794.95pt;width:547.25pt;mso-position-horizontal-relative:page;mso-position-vertical-relative:page;z-index:-251650048;mso-width-relative:page;mso-height-relative:page;" coordsize="6950075,10095865" o:gfxdata="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">
                <o:lock v:ext="edit" aspectratio="f"/>
                <v:shape id="Image 12" o:spid="_x0000_s1026" o:spt="75" type="#_x0000_t75" style="position:absolute;left:0;top:0;height:10095865;width:6950075;" filled="f" o:preferrelative="t" stroked="f" coordsize="21600,21600" o:gfxdata="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OZH1vQAA&#10;ANsAAAAPAAAAAAAAAAEAIAAAACIAAABkcnMvZG93bnJldi54bWxQSwECFAAUAAAACACHTuJAMy8F&#10;njsAAAA5AAAAEAAAAAAAAAABACAAAAAMAQAAZHJzL3NoYXBleG1sLnhtbFBLBQYAAAAABgAGAFsB&#10;AAC2AwAAAAA=&#10;">
                  <v:fill on="f" focussize="0,0"/>
                  <v:stroke on="f"/>
                  <v:imagedata r:id="rId11" o:title=""/>
                  <o:lock v:ext="edit" aspectratio="f"/>
                </v:shape>
                <v:shape id="Image 13" o:spid="_x0000_s1026" o:spt="75" type="#_x0000_t75" style="position:absolute;left:609600;top:3423920;height:2416174;width:4309110;" filled="f" o:preferrelative="t" stroked="f" coordsize="21600,21600" o:gfxdata="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u/RIugAAANs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w:rPr>
          <w:b/>
          <w:sz w:val="23"/>
        </w:rPr>
        <mc:AlternateContent>
          <mc:Choice Requires="wps">
            <w:drawing>
              <wp:anchor distT="0" distB="0" distL="0" distR="0" simplePos="0" relativeHeight="251660288" behindDoc="0" locked="0" layoutInCell="1" allowOverlap="1">
                <wp:simplePos x="0" y="0"/>
                <wp:positionH relativeFrom="page">
                  <wp:posOffset>7465695</wp:posOffset>
                </wp:positionH>
                <wp:positionV relativeFrom="page">
                  <wp:posOffset>1864995</wp:posOffset>
                </wp:positionV>
                <wp:extent cx="1270" cy="6316345"/>
                <wp:effectExtent l="0" t="0" r="0" b="0"/>
                <wp:wrapNone/>
                <wp:docPr id="14" name="Graphic 14"/>
                <wp:cNvGraphicFramePr/>
                <a:graphic xmlns:a="http://schemas.openxmlformats.org/drawingml/2006/main">
                  <a:graphicData uri="http://schemas.microsoft.com/office/word/2010/wordprocessingShape">
                    <wps:wsp>
                      <wps:cNvSpPr/>
                      <wps:spPr>
                        <a:xfrm>
                          <a:off x="0" y="0"/>
                          <a:ext cx="1270" cy="6316345"/>
                        </a:xfrm>
                        <a:custGeom>
                          <a:avLst/>
                          <a:gdLst/>
                          <a:ahLst/>
                          <a:cxnLst/>
                          <a:rect l="l" t="t" r="r" b="b"/>
                          <a:pathLst>
                            <a:path h="6316345">
                              <a:moveTo>
                                <a:pt x="0" y="6316345"/>
                              </a:moveTo>
                              <a:lnTo>
                                <a:pt x="0" y="0"/>
                              </a:lnTo>
                            </a:path>
                          </a:pathLst>
                        </a:custGeom>
                        <a:ln w="6348">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587.85pt;margin-top:146.85pt;height:497.35pt;width:0.1pt;mso-position-horizontal-relative:page;mso-position-vertical-relative:page;z-index:251660288;mso-width-relative:page;mso-height-relative:page;" filled="f" stroked="t" coordsize="1,6316345" o:gfxdata="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2liWdkAAAAOAQAADwAAAAAAAAAB&#10;ACAAAAAiAAAAZHJzL2Rvd25yZXYueG1sUEsBAhQAFAAAAAgAh07iQNze7msPAgAAfAQAAA4AAAAA&#10;AAAAAQAgAAAAKAEAAGRycy9lMm9Eb2MueG1sUEsFBgAAAAAGAAYAWQEAAKkFAAAAAA==&#10;" path="m0,6316345l0,0e">
                <v:fill on="f" focussize="0,0"/>
                <v:stroke weight="0.499842519685039pt" color="#000000" joinstyle="round"/>
                <v:imagedata o:title=""/>
                <o:lock v:ext="edit" aspectratio="f"/>
                <v:textbox inset="0mm,0mm,0mm,0mm"/>
              </v:shape>
            </w:pict>
          </mc:Fallback>
        </mc:AlternateContent>
      </w:r>
      <w:bookmarkStart w:id="1" w:name="EXP 1. Data exploration and integration "/>
      <w:bookmarkEnd w:id="1"/>
      <w:r>
        <w:rPr>
          <w:b/>
          <w:w w:val="105"/>
          <w:sz w:val="23"/>
        </w:rPr>
        <w:t>EXP</w:t>
      </w:r>
      <w:r>
        <w:rPr>
          <w:b/>
          <w:spacing w:val="-12"/>
          <w:w w:val="105"/>
          <w:sz w:val="23"/>
        </w:rPr>
        <w:t xml:space="preserve"> </w:t>
      </w:r>
      <w:r>
        <w:rPr>
          <w:b/>
          <w:w w:val="105"/>
          <w:sz w:val="23"/>
        </w:rPr>
        <w:t>1.</w:t>
      </w:r>
      <w:r>
        <w:rPr>
          <w:b/>
          <w:spacing w:val="-12"/>
          <w:w w:val="105"/>
          <w:sz w:val="23"/>
        </w:rPr>
        <w:t xml:space="preserve"> </w:t>
      </w:r>
      <w:r>
        <w:rPr>
          <w:b/>
          <w:w w:val="105"/>
          <w:sz w:val="23"/>
        </w:rPr>
        <w:t>Data</w:t>
      </w:r>
      <w:r>
        <w:rPr>
          <w:b/>
          <w:spacing w:val="-14"/>
          <w:w w:val="105"/>
          <w:sz w:val="23"/>
        </w:rPr>
        <w:t xml:space="preserve"> </w:t>
      </w:r>
      <w:r>
        <w:rPr>
          <w:b/>
          <w:w w:val="105"/>
          <w:sz w:val="23"/>
        </w:rPr>
        <w:t>exploration</w:t>
      </w:r>
      <w:r>
        <w:rPr>
          <w:b/>
          <w:spacing w:val="-5"/>
          <w:w w:val="105"/>
          <w:sz w:val="23"/>
        </w:rPr>
        <w:t xml:space="preserve"> </w:t>
      </w:r>
      <w:r>
        <w:rPr>
          <w:b/>
          <w:w w:val="105"/>
          <w:sz w:val="23"/>
        </w:rPr>
        <w:t>and</w:t>
      </w:r>
      <w:r>
        <w:rPr>
          <w:b/>
          <w:spacing w:val="-12"/>
          <w:w w:val="105"/>
          <w:sz w:val="23"/>
        </w:rPr>
        <w:t xml:space="preserve"> </w:t>
      </w:r>
      <w:r>
        <w:rPr>
          <w:b/>
          <w:w w:val="105"/>
          <w:sz w:val="23"/>
        </w:rPr>
        <w:t>integration</w:t>
      </w:r>
      <w:r>
        <w:rPr>
          <w:b/>
          <w:spacing w:val="-6"/>
          <w:w w:val="105"/>
          <w:sz w:val="23"/>
        </w:rPr>
        <w:t xml:space="preserve"> </w:t>
      </w:r>
      <w:r>
        <w:rPr>
          <w:b/>
          <w:w w:val="105"/>
          <w:sz w:val="23"/>
        </w:rPr>
        <w:t>with</w:t>
      </w:r>
      <w:r>
        <w:rPr>
          <w:b/>
          <w:spacing w:val="-6"/>
          <w:w w:val="105"/>
          <w:sz w:val="23"/>
        </w:rPr>
        <w:t xml:space="preserve"> </w:t>
      </w:r>
      <w:r>
        <w:rPr>
          <w:b/>
          <w:spacing w:val="-4"/>
          <w:w w:val="105"/>
          <w:sz w:val="23"/>
        </w:rPr>
        <w:t>WEKA</w:t>
      </w:r>
    </w:p>
    <w:p w14:paraId="685446C9">
      <w:pPr>
        <w:pStyle w:val="7"/>
        <w:rPr>
          <w:b/>
        </w:rPr>
      </w:pPr>
    </w:p>
    <w:p w14:paraId="6412A68F">
      <w:pPr>
        <w:pStyle w:val="7"/>
        <w:spacing w:before="143"/>
        <w:rPr>
          <w:b/>
        </w:rPr>
      </w:pPr>
    </w:p>
    <w:p w14:paraId="5734386E">
      <w:pPr>
        <w:pStyle w:val="3"/>
      </w:pPr>
      <w:r>
        <w:rPr>
          <w:spacing w:val="-4"/>
          <w:w w:val="105"/>
        </w:rPr>
        <w:t>AIM:</w:t>
      </w:r>
    </w:p>
    <w:p w14:paraId="1FE4BC03">
      <w:pPr>
        <w:pStyle w:val="7"/>
        <w:spacing w:before="182"/>
        <w:ind w:left="1743"/>
      </w:pPr>
      <w:r>
        <w:rPr>
          <w:w w:val="105"/>
        </w:rPr>
        <w:t>To</w:t>
      </w:r>
      <w:r>
        <w:rPr>
          <w:spacing w:val="-14"/>
          <w:w w:val="105"/>
        </w:rPr>
        <w:t xml:space="preserve"> </w:t>
      </w:r>
      <w:r>
        <w:rPr>
          <w:w w:val="105"/>
        </w:rPr>
        <w:t>Explore</w:t>
      </w:r>
      <w:r>
        <w:rPr>
          <w:spacing w:val="-7"/>
          <w:w w:val="105"/>
        </w:rPr>
        <w:t xml:space="preserve"> </w:t>
      </w:r>
      <w:r>
        <w:rPr>
          <w:w w:val="105"/>
        </w:rPr>
        <w:t>Data</w:t>
      </w:r>
      <w:r>
        <w:rPr>
          <w:spacing w:val="-7"/>
          <w:w w:val="105"/>
        </w:rPr>
        <w:t xml:space="preserve"> </w:t>
      </w:r>
      <w:r>
        <w:rPr>
          <w:w w:val="105"/>
        </w:rPr>
        <w:t>and</w:t>
      </w:r>
      <w:r>
        <w:rPr>
          <w:spacing w:val="-14"/>
          <w:w w:val="105"/>
        </w:rPr>
        <w:t xml:space="preserve"> </w:t>
      </w:r>
      <w:r>
        <w:rPr>
          <w:w w:val="105"/>
        </w:rPr>
        <w:t>Integrate</w:t>
      </w:r>
      <w:r>
        <w:rPr>
          <w:spacing w:val="-6"/>
          <w:w w:val="105"/>
        </w:rPr>
        <w:t xml:space="preserve"> </w:t>
      </w:r>
      <w:r>
        <w:rPr>
          <w:w w:val="105"/>
        </w:rPr>
        <w:t>with</w:t>
      </w:r>
      <w:r>
        <w:rPr>
          <w:spacing w:val="-12"/>
          <w:w w:val="105"/>
        </w:rPr>
        <w:t xml:space="preserve"> </w:t>
      </w:r>
      <w:r>
        <w:rPr>
          <w:spacing w:val="-4"/>
          <w:w w:val="105"/>
        </w:rPr>
        <w:t>WEKA</w:t>
      </w:r>
    </w:p>
    <w:p w14:paraId="35BA1577">
      <w:pPr>
        <w:pStyle w:val="3"/>
        <w:spacing w:before="204"/>
      </w:pPr>
      <w:bookmarkStart w:id="2" w:name="ALGORTIHM AND EXPLORES:"/>
      <w:bookmarkEnd w:id="2"/>
      <w:r>
        <w:t>ALGORTIHM</w:t>
      </w:r>
      <w:r>
        <w:rPr>
          <w:spacing w:val="44"/>
        </w:rPr>
        <w:t xml:space="preserve"> </w:t>
      </w:r>
      <w:r>
        <w:t>AND</w:t>
      </w:r>
      <w:r>
        <w:rPr>
          <w:spacing w:val="24"/>
        </w:rPr>
        <w:t xml:space="preserve"> </w:t>
      </w:r>
      <w:r>
        <w:rPr>
          <w:spacing w:val="-2"/>
        </w:rPr>
        <w:t>EXPLORES:</w:t>
      </w:r>
    </w:p>
    <w:p w14:paraId="3089E771">
      <w:pPr>
        <w:pStyle w:val="13"/>
        <w:numPr>
          <w:ilvl w:val="0"/>
          <w:numId w:val="1"/>
        </w:numPr>
        <w:tabs>
          <w:tab w:val="left" w:pos="2341"/>
          <w:tab w:val="left" w:pos="3767"/>
          <w:tab w:val="left" w:pos="4538"/>
          <w:tab w:val="left" w:pos="5554"/>
          <w:tab w:val="left" w:pos="6592"/>
          <w:tab w:val="left" w:pos="7434"/>
          <w:tab w:val="left" w:pos="8191"/>
          <w:tab w:val="left" w:pos="9005"/>
          <w:tab w:val="left" w:pos="9560"/>
        </w:tabs>
        <w:spacing w:before="60" w:after="0" w:line="280" w:lineRule="auto"/>
        <w:ind w:left="1743" w:right="1027" w:firstLine="0"/>
        <w:jc w:val="left"/>
        <w:rPr>
          <w:sz w:val="23"/>
        </w:rPr>
      </w:pPr>
      <w:r>
        <w:rPr>
          <w:spacing w:val="-2"/>
          <w:w w:val="105"/>
          <w:sz w:val="23"/>
        </w:rPr>
        <w:t>Download</w:t>
      </w:r>
      <w:r>
        <w:rPr>
          <w:sz w:val="23"/>
        </w:rPr>
        <w:tab/>
      </w:r>
      <w:r>
        <w:rPr>
          <w:spacing w:val="-4"/>
          <w:w w:val="105"/>
          <w:sz w:val="23"/>
        </w:rPr>
        <w:t>and</w:t>
      </w:r>
      <w:r>
        <w:rPr>
          <w:sz w:val="23"/>
        </w:rPr>
        <w:tab/>
      </w:r>
      <w:r>
        <w:rPr>
          <w:spacing w:val="-2"/>
          <w:w w:val="105"/>
          <w:sz w:val="23"/>
        </w:rPr>
        <w:t>install</w:t>
      </w:r>
      <w:r>
        <w:rPr>
          <w:sz w:val="23"/>
        </w:rPr>
        <w:tab/>
      </w:r>
      <w:r>
        <w:rPr>
          <w:spacing w:val="-2"/>
          <w:w w:val="105"/>
          <w:sz w:val="23"/>
        </w:rPr>
        <w:t>Weka.</w:t>
      </w:r>
      <w:r>
        <w:rPr>
          <w:sz w:val="23"/>
        </w:rPr>
        <w:tab/>
      </w:r>
      <w:r>
        <w:rPr>
          <w:spacing w:val="-4"/>
          <w:w w:val="105"/>
          <w:sz w:val="23"/>
        </w:rPr>
        <w:t>You</w:t>
      </w:r>
      <w:r>
        <w:rPr>
          <w:sz w:val="23"/>
        </w:rPr>
        <w:tab/>
      </w:r>
      <w:r>
        <w:rPr>
          <w:spacing w:val="-4"/>
          <w:w w:val="105"/>
          <w:sz w:val="23"/>
        </w:rPr>
        <w:t>can</w:t>
      </w:r>
      <w:r>
        <w:rPr>
          <w:sz w:val="23"/>
        </w:rPr>
        <w:tab/>
      </w:r>
      <w:r>
        <w:rPr>
          <w:spacing w:val="-4"/>
          <w:w w:val="105"/>
          <w:sz w:val="23"/>
        </w:rPr>
        <w:t>find</w:t>
      </w:r>
      <w:r>
        <w:rPr>
          <w:sz w:val="23"/>
        </w:rPr>
        <w:tab/>
      </w:r>
      <w:r>
        <w:rPr>
          <w:spacing w:val="-6"/>
          <w:w w:val="105"/>
          <w:sz w:val="23"/>
        </w:rPr>
        <w:t>it</w:t>
      </w:r>
      <w:r>
        <w:rPr>
          <w:sz w:val="23"/>
        </w:rPr>
        <w:tab/>
      </w:r>
      <w:r>
        <w:rPr>
          <w:spacing w:val="-4"/>
          <w:w w:val="105"/>
          <w:sz w:val="23"/>
        </w:rPr>
        <w:t xml:space="preserve">here: </w:t>
      </w:r>
      <w:r>
        <w:fldChar w:fldCharType="begin"/>
      </w:r>
      <w:r>
        <w:instrText xml:space="preserve"> HYPERLINK "http://www.cs.waikato.ac.nz/mn/weka/downloading.html" \h </w:instrText>
      </w:r>
      <w:r>
        <w:fldChar w:fldCharType="separate"/>
      </w:r>
      <w:r>
        <w:rPr>
          <w:color w:val="0000FF"/>
          <w:spacing w:val="-2"/>
          <w:w w:val="105"/>
          <w:sz w:val="23"/>
          <w:u w:val="single" w:color="0000FF"/>
        </w:rPr>
        <w:t>http://www.cs.waikato.ac.nz/mn/weka/downloading.html</w:t>
      </w:r>
      <w:r>
        <w:rPr>
          <w:color w:val="0000FF"/>
          <w:spacing w:val="-2"/>
          <w:w w:val="105"/>
          <w:sz w:val="23"/>
          <w:u w:val="single" w:color="0000FF"/>
        </w:rPr>
        <w:fldChar w:fldCharType="end"/>
      </w:r>
    </w:p>
    <w:p w14:paraId="61506B8B">
      <w:pPr>
        <w:pStyle w:val="13"/>
        <w:numPr>
          <w:ilvl w:val="0"/>
          <w:numId w:val="1"/>
        </w:numPr>
        <w:tabs>
          <w:tab w:val="left" w:pos="1922"/>
        </w:tabs>
        <w:spacing w:before="22" w:after="0" w:line="240" w:lineRule="auto"/>
        <w:ind w:left="1922" w:right="0" w:hanging="186"/>
        <w:jc w:val="left"/>
        <w:rPr>
          <w:sz w:val="23"/>
        </w:rPr>
      </w:pPr>
      <w:r>
        <w:rPr>
          <w:w w:val="105"/>
          <w:sz w:val="23"/>
        </w:rPr>
        <w:t>Open</w:t>
      </w:r>
      <w:r>
        <w:rPr>
          <w:spacing w:val="-10"/>
          <w:w w:val="105"/>
          <w:sz w:val="23"/>
        </w:rPr>
        <w:t xml:space="preserve"> </w:t>
      </w:r>
      <w:r>
        <w:rPr>
          <w:w w:val="105"/>
          <w:sz w:val="23"/>
        </w:rPr>
        <w:t>the</w:t>
      </w:r>
      <w:r>
        <w:rPr>
          <w:spacing w:val="-10"/>
          <w:w w:val="105"/>
          <w:sz w:val="23"/>
        </w:rPr>
        <w:t xml:space="preserve"> </w:t>
      </w:r>
      <w:r>
        <w:rPr>
          <w:w w:val="105"/>
          <w:sz w:val="23"/>
        </w:rPr>
        <w:t>weka</w:t>
      </w:r>
      <w:r>
        <w:rPr>
          <w:spacing w:val="-10"/>
          <w:w w:val="105"/>
          <w:sz w:val="23"/>
        </w:rPr>
        <w:t xml:space="preserve"> </w:t>
      </w:r>
      <w:r>
        <w:rPr>
          <w:w w:val="105"/>
          <w:sz w:val="23"/>
        </w:rPr>
        <w:t>tool</w:t>
      </w:r>
      <w:r>
        <w:rPr>
          <w:spacing w:val="-14"/>
          <w:w w:val="105"/>
          <w:sz w:val="23"/>
        </w:rPr>
        <w:t xml:space="preserve"> </w:t>
      </w:r>
      <w:r>
        <w:rPr>
          <w:w w:val="105"/>
          <w:sz w:val="23"/>
        </w:rPr>
        <w:t>and</w:t>
      </w:r>
      <w:r>
        <w:rPr>
          <w:spacing w:val="-3"/>
          <w:w w:val="105"/>
          <w:sz w:val="23"/>
        </w:rPr>
        <w:t xml:space="preserve"> </w:t>
      </w:r>
      <w:r>
        <w:rPr>
          <w:w w:val="105"/>
          <w:sz w:val="23"/>
        </w:rPr>
        <w:t>select</w:t>
      </w:r>
      <w:r>
        <w:rPr>
          <w:spacing w:val="-7"/>
          <w:w w:val="105"/>
          <w:sz w:val="23"/>
        </w:rPr>
        <w:t xml:space="preserve"> </w:t>
      </w:r>
      <w:r>
        <w:rPr>
          <w:w w:val="105"/>
          <w:sz w:val="23"/>
        </w:rPr>
        <w:t>the</w:t>
      </w:r>
      <w:r>
        <w:rPr>
          <w:spacing w:val="-11"/>
          <w:w w:val="105"/>
          <w:sz w:val="23"/>
        </w:rPr>
        <w:t xml:space="preserve"> </w:t>
      </w:r>
      <w:r>
        <w:rPr>
          <w:w w:val="105"/>
          <w:sz w:val="23"/>
        </w:rPr>
        <w:t>explorer</w:t>
      </w:r>
      <w:r>
        <w:rPr>
          <w:spacing w:val="-6"/>
          <w:w w:val="105"/>
          <w:sz w:val="23"/>
        </w:rPr>
        <w:t xml:space="preserve"> </w:t>
      </w:r>
      <w:r>
        <w:rPr>
          <w:spacing w:val="-2"/>
          <w:w w:val="105"/>
          <w:sz w:val="23"/>
        </w:rPr>
        <w:t>option.</w:t>
      </w:r>
    </w:p>
    <w:p w14:paraId="10F1400C">
      <w:pPr>
        <w:pStyle w:val="13"/>
        <w:numPr>
          <w:ilvl w:val="0"/>
          <w:numId w:val="1"/>
        </w:numPr>
        <w:tabs>
          <w:tab w:val="left" w:pos="1922"/>
        </w:tabs>
        <w:spacing w:before="38" w:after="0" w:line="254" w:lineRule="auto"/>
        <w:ind w:left="1736" w:right="1273" w:firstLine="0"/>
        <w:jc w:val="left"/>
        <w:rPr>
          <w:sz w:val="23"/>
        </w:rPr>
      </w:pPr>
      <w:r>
        <w:rPr>
          <w:w w:val="105"/>
          <w:sz w:val="23"/>
        </w:rPr>
        <w:t>New</w:t>
      </w:r>
      <w:r>
        <w:rPr>
          <w:spacing w:val="40"/>
          <w:w w:val="105"/>
          <w:sz w:val="23"/>
        </w:rPr>
        <w:t xml:space="preserve"> </w:t>
      </w:r>
      <w:r>
        <w:rPr>
          <w:w w:val="105"/>
          <w:sz w:val="23"/>
        </w:rPr>
        <w:t>window</w:t>
      </w:r>
      <w:r>
        <w:rPr>
          <w:spacing w:val="40"/>
          <w:w w:val="105"/>
          <w:sz w:val="23"/>
        </w:rPr>
        <w:t xml:space="preserve"> </w:t>
      </w:r>
      <w:r>
        <w:rPr>
          <w:w w:val="105"/>
          <w:sz w:val="23"/>
        </w:rPr>
        <w:t>will</w:t>
      </w:r>
      <w:r>
        <w:rPr>
          <w:spacing w:val="40"/>
          <w:w w:val="105"/>
          <w:sz w:val="23"/>
        </w:rPr>
        <w:t xml:space="preserve"> </w:t>
      </w:r>
      <w:r>
        <w:rPr>
          <w:w w:val="105"/>
          <w:sz w:val="23"/>
        </w:rPr>
        <w:t>be</w:t>
      </w:r>
      <w:r>
        <w:rPr>
          <w:spacing w:val="34"/>
          <w:w w:val="105"/>
          <w:sz w:val="23"/>
        </w:rPr>
        <w:t xml:space="preserve"> </w:t>
      </w:r>
      <w:r>
        <w:rPr>
          <w:w w:val="105"/>
          <w:sz w:val="23"/>
        </w:rPr>
        <w:t>opened</w:t>
      </w:r>
      <w:r>
        <w:rPr>
          <w:spacing w:val="40"/>
          <w:w w:val="105"/>
          <w:sz w:val="23"/>
        </w:rPr>
        <w:t xml:space="preserve"> </w:t>
      </w:r>
      <w:r>
        <w:rPr>
          <w:w w:val="105"/>
          <w:sz w:val="23"/>
        </w:rPr>
        <w:t>which</w:t>
      </w:r>
      <w:r>
        <w:rPr>
          <w:spacing w:val="40"/>
          <w:w w:val="105"/>
          <w:sz w:val="23"/>
        </w:rPr>
        <w:t xml:space="preserve"> </w:t>
      </w:r>
      <w:r>
        <w:rPr>
          <w:w w:val="105"/>
          <w:sz w:val="23"/>
        </w:rPr>
        <w:t>consists</w:t>
      </w:r>
      <w:r>
        <w:rPr>
          <w:spacing w:val="40"/>
          <w:w w:val="105"/>
          <w:sz w:val="23"/>
        </w:rPr>
        <w:t xml:space="preserve"> </w:t>
      </w:r>
      <w:r>
        <w:rPr>
          <w:w w:val="105"/>
          <w:sz w:val="23"/>
        </w:rPr>
        <w:t>of</w:t>
      </w:r>
      <w:r>
        <w:rPr>
          <w:spacing w:val="39"/>
          <w:w w:val="105"/>
          <w:sz w:val="23"/>
        </w:rPr>
        <w:t xml:space="preserve"> </w:t>
      </w:r>
      <w:r>
        <w:rPr>
          <w:w w:val="105"/>
          <w:sz w:val="23"/>
        </w:rPr>
        <w:t>different</w:t>
      </w:r>
      <w:r>
        <w:rPr>
          <w:spacing w:val="38"/>
          <w:w w:val="105"/>
          <w:sz w:val="23"/>
        </w:rPr>
        <w:t xml:space="preserve"> </w:t>
      </w:r>
      <w:r>
        <w:rPr>
          <w:w w:val="105"/>
          <w:sz w:val="23"/>
        </w:rPr>
        <w:t>options</w:t>
      </w:r>
      <w:r>
        <w:rPr>
          <w:spacing w:val="34"/>
          <w:w w:val="105"/>
          <w:sz w:val="23"/>
        </w:rPr>
        <w:t xml:space="preserve"> </w:t>
      </w:r>
      <w:r>
        <w:rPr>
          <w:w w:val="105"/>
          <w:sz w:val="23"/>
        </w:rPr>
        <w:t>(Preprocess, Association etc.)</w:t>
      </w:r>
    </w:p>
    <w:p w14:paraId="02A4D5B3">
      <w:pPr>
        <w:pStyle w:val="13"/>
        <w:numPr>
          <w:ilvl w:val="0"/>
          <w:numId w:val="2"/>
        </w:numPr>
        <w:tabs>
          <w:tab w:val="left" w:pos="1979"/>
        </w:tabs>
        <w:spacing w:before="15" w:after="0" w:line="240" w:lineRule="auto"/>
        <w:ind w:left="1979" w:right="0" w:hanging="243"/>
        <w:jc w:val="left"/>
        <w:rPr>
          <w:sz w:val="23"/>
        </w:rPr>
      </w:pPr>
      <w:r>
        <w:rPr>
          <w:w w:val="105"/>
          <w:sz w:val="23"/>
        </w:rPr>
        <w:t>In</w:t>
      </w:r>
      <w:r>
        <w:rPr>
          <w:spacing w:val="-15"/>
          <w:w w:val="105"/>
          <w:sz w:val="23"/>
        </w:rPr>
        <w:t xml:space="preserve"> </w:t>
      </w:r>
      <w:r>
        <w:rPr>
          <w:w w:val="105"/>
          <w:sz w:val="23"/>
        </w:rPr>
        <w:t>the</w:t>
      </w:r>
      <w:r>
        <w:rPr>
          <w:spacing w:val="-14"/>
          <w:w w:val="105"/>
          <w:sz w:val="23"/>
        </w:rPr>
        <w:t xml:space="preserve"> </w:t>
      </w:r>
      <w:r>
        <w:rPr>
          <w:w w:val="105"/>
          <w:sz w:val="23"/>
        </w:rPr>
        <w:t>preprocess,</w:t>
      </w:r>
      <w:r>
        <w:rPr>
          <w:spacing w:val="-5"/>
          <w:w w:val="105"/>
          <w:sz w:val="23"/>
        </w:rPr>
        <w:t xml:space="preserve"> </w:t>
      </w:r>
      <w:r>
        <w:rPr>
          <w:w w:val="105"/>
          <w:sz w:val="23"/>
        </w:rPr>
        <w:t>click</w:t>
      </w:r>
      <w:r>
        <w:rPr>
          <w:spacing w:val="-7"/>
          <w:w w:val="105"/>
          <w:sz w:val="23"/>
        </w:rPr>
        <w:t xml:space="preserve"> </w:t>
      </w:r>
      <w:r>
        <w:rPr>
          <w:w w:val="105"/>
          <w:sz w:val="23"/>
        </w:rPr>
        <w:t>the</w:t>
      </w:r>
      <w:r>
        <w:rPr>
          <w:spacing w:val="-9"/>
          <w:w w:val="105"/>
          <w:sz w:val="23"/>
        </w:rPr>
        <w:t xml:space="preserve"> </w:t>
      </w:r>
      <w:r>
        <w:rPr>
          <w:w w:val="105"/>
          <w:sz w:val="23"/>
        </w:rPr>
        <w:t>―open</w:t>
      </w:r>
      <w:r>
        <w:rPr>
          <w:spacing w:val="-7"/>
          <w:w w:val="105"/>
          <w:sz w:val="23"/>
        </w:rPr>
        <w:t xml:space="preserve"> </w:t>
      </w:r>
      <w:r>
        <w:rPr>
          <w:w w:val="105"/>
          <w:sz w:val="23"/>
        </w:rPr>
        <w:t>file‖</w:t>
      </w:r>
      <w:r>
        <w:rPr>
          <w:spacing w:val="-5"/>
          <w:w w:val="105"/>
          <w:sz w:val="23"/>
        </w:rPr>
        <w:t xml:space="preserve"> </w:t>
      </w:r>
      <w:r>
        <w:rPr>
          <w:spacing w:val="-2"/>
          <w:w w:val="105"/>
          <w:sz w:val="23"/>
        </w:rPr>
        <w:t>option.</w:t>
      </w:r>
    </w:p>
    <w:p w14:paraId="2ECA8DF6">
      <w:pPr>
        <w:pStyle w:val="13"/>
        <w:numPr>
          <w:ilvl w:val="0"/>
          <w:numId w:val="2"/>
        </w:numPr>
        <w:tabs>
          <w:tab w:val="left" w:pos="1914"/>
        </w:tabs>
        <w:spacing w:before="38" w:after="0" w:line="268" w:lineRule="auto"/>
        <w:ind w:left="1015" w:right="1301" w:firstLine="720"/>
        <w:jc w:val="left"/>
        <w:rPr>
          <w:sz w:val="23"/>
        </w:rPr>
      </w:pPr>
      <w:r>
        <w:rPr>
          <w:w w:val="105"/>
          <w:sz w:val="23"/>
        </w:rPr>
        <w:t>Go</w:t>
      </w:r>
      <w:r>
        <w:rPr>
          <w:spacing w:val="-16"/>
          <w:w w:val="105"/>
          <w:sz w:val="23"/>
        </w:rPr>
        <w:t xml:space="preserve"> </w:t>
      </w:r>
      <w:r>
        <w:rPr>
          <w:w w:val="105"/>
          <w:sz w:val="23"/>
        </w:rPr>
        <w:t>to</w:t>
      </w:r>
      <w:r>
        <w:rPr>
          <w:spacing w:val="-15"/>
          <w:w w:val="105"/>
          <w:sz w:val="23"/>
        </w:rPr>
        <w:t xml:space="preserve"> </w:t>
      </w:r>
      <w:r>
        <w:rPr>
          <w:w w:val="105"/>
          <w:sz w:val="23"/>
        </w:rPr>
        <w:t>C:\Program</w:t>
      </w:r>
      <w:r>
        <w:rPr>
          <w:spacing w:val="-15"/>
          <w:w w:val="105"/>
          <w:sz w:val="23"/>
        </w:rPr>
        <w:t xml:space="preserve"> </w:t>
      </w:r>
      <w:r>
        <w:rPr>
          <w:w w:val="105"/>
          <w:sz w:val="23"/>
        </w:rPr>
        <w:t>Files\Weka-3-6\data</w:t>
      </w:r>
      <w:r>
        <w:rPr>
          <w:spacing w:val="-15"/>
          <w:w w:val="105"/>
          <w:sz w:val="23"/>
        </w:rPr>
        <w:t xml:space="preserve"> </w:t>
      </w:r>
      <w:r>
        <w:rPr>
          <w:w w:val="105"/>
          <w:sz w:val="23"/>
        </w:rPr>
        <w:t>for</w:t>
      </w:r>
      <w:r>
        <w:rPr>
          <w:spacing w:val="-15"/>
          <w:w w:val="105"/>
          <w:sz w:val="23"/>
        </w:rPr>
        <w:t xml:space="preserve"> </w:t>
      </w:r>
      <w:r>
        <w:rPr>
          <w:w w:val="105"/>
          <w:sz w:val="23"/>
        </w:rPr>
        <w:t>finding</w:t>
      </w:r>
      <w:r>
        <w:rPr>
          <w:spacing w:val="-15"/>
          <w:w w:val="105"/>
          <w:sz w:val="23"/>
        </w:rPr>
        <w:t xml:space="preserve"> </w:t>
      </w:r>
      <w:r>
        <w:rPr>
          <w:w w:val="105"/>
          <w:sz w:val="23"/>
        </w:rPr>
        <w:t>different</w:t>
      </w:r>
      <w:r>
        <w:rPr>
          <w:spacing w:val="-10"/>
          <w:w w:val="105"/>
          <w:sz w:val="23"/>
        </w:rPr>
        <w:t xml:space="preserve"> </w:t>
      </w:r>
      <w:r>
        <w:rPr>
          <w:w w:val="105"/>
          <w:sz w:val="23"/>
        </w:rPr>
        <w:t>existing.</w:t>
      </w:r>
      <w:r>
        <w:rPr>
          <w:spacing w:val="-15"/>
          <w:w w:val="105"/>
          <w:sz w:val="23"/>
        </w:rPr>
        <w:t xml:space="preserve"> </w:t>
      </w:r>
      <w:r>
        <w:rPr>
          <w:w w:val="105"/>
          <w:sz w:val="23"/>
        </w:rPr>
        <w:t>arff</w:t>
      </w:r>
      <w:r>
        <w:rPr>
          <w:spacing w:val="-14"/>
          <w:w w:val="105"/>
          <w:sz w:val="23"/>
        </w:rPr>
        <w:t xml:space="preserve"> </w:t>
      </w:r>
      <w:r>
        <w:rPr>
          <w:w w:val="105"/>
          <w:sz w:val="23"/>
        </w:rPr>
        <w:t>datasets. Click on</w:t>
      </w:r>
      <w:r>
        <w:rPr>
          <w:spacing w:val="-4"/>
          <w:w w:val="105"/>
          <w:sz w:val="23"/>
        </w:rPr>
        <w:t xml:space="preserve"> </w:t>
      </w:r>
      <w:r>
        <w:rPr>
          <w:w w:val="105"/>
          <w:sz w:val="23"/>
        </w:rPr>
        <w:t>any dataset for loading</w:t>
      </w:r>
      <w:r>
        <w:rPr>
          <w:spacing w:val="-3"/>
          <w:w w:val="105"/>
          <w:sz w:val="23"/>
        </w:rPr>
        <w:t xml:space="preserve"> </w:t>
      </w:r>
      <w:r>
        <w:rPr>
          <w:w w:val="105"/>
          <w:sz w:val="23"/>
        </w:rPr>
        <w:t>the</w:t>
      </w:r>
      <w:r>
        <w:rPr>
          <w:spacing w:val="-4"/>
          <w:w w:val="105"/>
          <w:sz w:val="23"/>
        </w:rPr>
        <w:t xml:space="preserve"> </w:t>
      </w:r>
      <w:r>
        <w:rPr>
          <w:w w:val="105"/>
          <w:sz w:val="23"/>
        </w:rPr>
        <w:t>data then</w:t>
      </w:r>
      <w:r>
        <w:rPr>
          <w:spacing w:val="-4"/>
          <w:w w:val="105"/>
          <w:sz w:val="23"/>
        </w:rPr>
        <w:t xml:space="preserve"> </w:t>
      </w:r>
      <w:r>
        <w:rPr>
          <w:w w:val="105"/>
          <w:sz w:val="23"/>
        </w:rPr>
        <w:t>the data will be</w:t>
      </w:r>
      <w:r>
        <w:rPr>
          <w:spacing w:val="-5"/>
          <w:w w:val="105"/>
          <w:sz w:val="23"/>
        </w:rPr>
        <w:t xml:space="preserve"> </w:t>
      </w:r>
      <w:r>
        <w:rPr>
          <w:w w:val="105"/>
          <w:sz w:val="23"/>
        </w:rPr>
        <w:t>displayed</w:t>
      </w:r>
      <w:r>
        <w:rPr>
          <w:spacing w:val="-2"/>
          <w:w w:val="105"/>
          <w:sz w:val="23"/>
        </w:rPr>
        <w:t xml:space="preserve"> </w:t>
      </w:r>
      <w:r>
        <w:rPr>
          <w:w w:val="105"/>
          <w:sz w:val="23"/>
        </w:rPr>
        <w:t>as shown below</w:t>
      </w:r>
    </w:p>
    <w:p w14:paraId="12D21436">
      <w:pPr>
        <w:pStyle w:val="7"/>
      </w:pPr>
    </w:p>
    <w:p w14:paraId="6CA62040">
      <w:pPr>
        <w:pStyle w:val="7"/>
      </w:pPr>
    </w:p>
    <w:p w14:paraId="32027F78">
      <w:pPr>
        <w:pStyle w:val="7"/>
      </w:pPr>
    </w:p>
    <w:p w14:paraId="3E3E511F">
      <w:pPr>
        <w:pStyle w:val="7"/>
      </w:pPr>
    </w:p>
    <w:p w14:paraId="5ED206D0">
      <w:pPr>
        <w:pStyle w:val="7"/>
      </w:pPr>
    </w:p>
    <w:p w14:paraId="6451231C">
      <w:pPr>
        <w:pStyle w:val="7"/>
      </w:pPr>
    </w:p>
    <w:p w14:paraId="225321ED">
      <w:pPr>
        <w:pStyle w:val="7"/>
      </w:pPr>
    </w:p>
    <w:p w14:paraId="046DF116">
      <w:pPr>
        <w:pStyle w:val="7"/>
      </w:pPr>
    </w:p>
    <w:p w14:paraId="052F64F7">
      <w:pPr>
        <w:pStyle w:val="7"/>
      </w:pPr>
    </w:p>
    <w:p w14:paraId="1A15CFD0">
      <w:pPr>
        <w:pStyle w:val="7"/>
      </w:pPr>
    </w:p>
    <w:p w14:paraId="1E29F643">
      <w:pPr>
        <w:pStyle w:val="7"/>
      </w:pPr>
    </w:p>
    <w:p w14:paraId="73FA38E0">
      <w:pPr>
        <w:pStyle w:val="7"/>
      </w:pPr>
    </w:p>
    <w:p w14:paraId="4867B38D">
      <w:pPr>
        <w:pStyle w:val="7"/>
      </w:pPr>
    </w:p>
    <w:p w14:paraId="5DB9460B">
      <w:pPr>
        <w:pStyle w:val="7"/>
      </w:pPr>
    </w:p>
    <w:p w14:paraId="608B841E">
      <w:pPr>
        <w:pStyle w:val="7"/>
      </w:pPr>
    </w:p>
    <w:p w14:paraId="1C2C155E">
      <w:pPr>
        <w:pStyle w:val="7"/>
      </w:pPr>
    </w:p>
    <w:p w14:paraId="024E054E">
      <w:pPr>
        <w:pStyle w:val="7"/>
      </w:pPr>
    </w:p>
    <w:p w14:paraId="6D71CD6B">
      <w:pPr>
        <w:pStyle w:val="7"/>
      </w:pPr>
    </w:p>
    <w:p w14:paraId="288620ED">
      <w:pPr>
        <w:pStyle w:val="7"/>
      </w:pPr>
    </w:p>
    <w:p w14:paraId="10654988">
      <w:pPr>
        <w:pStyle w:val="7"/>
        <w:spacing w:before="248"/>
      </w:pPr>
    </w:p>
    <w:p w14:paraId="3D1CC2CA">
      <w:pPr>
        <w:pStyle w:val="4"/>
        <w:ind w:left="1116"/>
      </w:pPr>
      <w:bookmarkStart w:id="3" w:name="Load each dataset and observe the follow"/>
      <w:bookmarkEnd w:id="3"/>
      <w:r>
        <w:rPr>
          <w:w w:val="105"/>
        </w:rPr>
        <w:t>Load</w:t>
      </w:r>
      <w:r>
        <w:rPr>
          <w:spacing w:val="-14"/>
          <w:w w:val="105"/>
        </w:rPr>
        <w:t xml:space="preserve"> </w:t>
      </w:r>
      <w:r>
        <w:rPr>
          <w:w w:val="105"/>
        </w:rPr>
        <w:t>each</w:t>
      </w:r>
      <w:r>
        <w:rPr>
          <w:spacing w:val="-7"/>
          <w:w w:val="105"/>
        </w:rPr>
        <w:t xml:space="preserve"> </w:t>
      </w:r>
      <w:r>
        <w:rPr>
          <w:w w:val="105"/>
        </w:rPr>
        <w:t>dataset</w:t>
      </w:r>
      <w:r>
        <w:rPr>
          <w:spacing w:val="-5"/>
          <w:w w:val="105"/>
        </w:rPr>
        <w:t xml:space="preserve"> </w:t>
      </w:r>
      <w:r>
        <w:rPr>
          <w:w w:val="105"/>
        </w:rPr>
        <w:t>and</w:t>
      </w:r>
      <w:r>
        <w:rPr>
          <w:spacing w:val="-13"/>
          <w:w w:val="105"/>
        </w:rPr>
        <w:t xml:space="preserve"> </w:t>
      </w:r>
      <w:r>
        <w:rPr>
          <w:w w:val="105"/>
        </w:rPr>
        <w:t>observe</w:t>
      </w:r>
      <w:r>
        <w:rPr>
          <w:spacing w:val="-10"/>
          <w:w w:val="105"/>
        </w:rPr>
        <w:t xml:space="preserve"> </w:t>
      </w:r>
      <w:r>
        <w:rPr>
          <w:w w:val="105"/>
        </w:rPr>
        <w:t>the</w:t>
      </w:r>
      <w:r>
        <w:rPr>
          <w:spacing w:val="-8"/>
          <w:w w:val="105"/>
        </w:rPr>
        <w:t xml:space="preserve"> </w:t>
      </w:r>
      <w:r>
        <w:rPr>
          <w:spacing w:val="-2"/>
          <w:w w:val="105"/>
        </w:rPr>
        <w:t>following:</w:t>
      </w:r>
    </w:p>
    <w:p w14:paraId="416392C2">
      <w:pPr>
        <w:pStyle w:val="7"/>
        <w:spacing w:before="213"/>
        <w:rPr>
          <w:b/>
        </w:rPr>
      </w:pPr>
    </w:p>
    <w:p w14:paraId="50C881C5">
      <w:pPr>
        <w:pStyle w:val="7"/>
        <w:ind w:left="1145"/>
      </w:pPr>
      <w:r>
        <w:rPr>
          <w:w w:val="105"/>
        </w:rPr>
        <w:t>Here</w:t>
      </w:r>
      <w:r>
        <w:rPr>
          <w:spacing w:val="-9"/>
          <w:w w:val="105"/>
        </w:rPr>
        <w:t xml:space="preserve"> </w:t>
      </w:r>
      <w:r>
        <w:rPr>
          <w:w w:val="105"/>
        </w:rPr>
        <w:t>we</w:t>
      </w:r>
      <w:r>
        <w:rPr>
          <w:spacing w:val="-15"/>
          <w:w w:val="105"/>
        </w:rPr>
        <w:t xml:space="preserve"> </w:t>
      </w:r>
      <w:r>
        <w:rPr>
          <w:w w:val="105"/>
        </w:rPr>
        <w:t>have</w:t>
      </w:r>
      <w:r>
        <w:rPr>
          <w:spacing w:val="-8"/>
          <w:w w:val="105"/>
        </w:rPr>
        <w:t xml:space="preserve"> </w:t>
      </w:r>
      <w:r>
        <w:rPr>
          <w:w w:val="105"/>
        </w:rPr>
        <w:t>taken</w:t>
      </w:r>
      <w:r>
        <w:rPr>
          <w:spacing w:val="-7"/>
          <w:w w:val="105"/>
        </w:rPr>
        <w:t xml:space="preserve"> </w:t>
      </w:r>
      <w:r>
        <w:rPr>
          <w:b/>
          <w:w w:val="105"/>
        </w:rPr>
        <w:t>IRIS.arff</w:t>
      </w:r>
      <w:r>
        <w:rPr>
          <w:b/>
          <w:spacing w:val="-3"/>
          <w:w w:val="105"/>
        </w:rPr>
        <w:t xml:space="preserve"> </w:t>
      </w:r>
      <w:r>
        <w:rPr>
          <w:w w:val="105"/>
        </w:rPr>
        <w:t>dataset</w:t>
      </w:r>
      <w:r>
        <w:rPr>
          <w:spacing w:val="-11"/>
          <w:w w:val="105"/>
        </w:rPr>
        <w:t xml:space="preserve"> </w:t>
      </w:r>
      <w:r>
        <w:rPr>
          <w:w w:val="105"/>
        </w:rPr>
        <w:t>as</w:t>
      </w:r>
      <w:r>
        <w:rPr>
          <w:spacing w:val="-10"/>
          <w:w w:val="105"/>
        </w:rPr>
        <w:t xml:space="preserve"> </w:t>
      </w:r>
      <w:r>
        <w:rPr>
          <w:w w:val="105"/>
        </w:rPr>
        <w:t>sample</w:t>
      </w:r>
      <w:r>
        <w:rPr>
          <w:spacing w:val="-8"/>
          <w:w w:val="105"/>
        </w:rPr>
        <w:t xml:space="preserve"> </w:t>
      </w:r>
      <w:r>
        <w:rPr>
          <w:w w:val="105"/>
        </w:rPr>
        <w:t>for</w:t>
      </w:r>
      <w:r>
        <w:rPr>
          <w:spacing w:val="-5"/>
          <w:w w:val="105"/>
        </w:rPr>
        <w:t xml:space="preserve"> </w:t>
      </w:r>
      <w:r>
        <w:rPr>
          <w:w w:val="105"/>
        </w:rPr>
        <w:t>observing</w:t>
      </w:r>
      <w:r>
        <w:rPr>
          <w:spacing w:val="-13"/>
          <w:w w:val="105"/>
        </w:rPr>
        <w:t xml:space="preserve"> </w:t>
      </w:r>
      <w:r>
        <w:rPr>
          <w:w w:val="105"/>
        </w:rPr>
        <w:t>all</w:t>
      </w:r>
      <w:r>
        <w:rPr>
          <w:spacing w:val="-5"/>
          <w:w w:val="105"/>
        </w:rPr>
        <w:t xml:space="preserve"> </w:t>
      </w:r>
      <w:r>
        <w:rPr>
          <w:w w:val="105"/>
        </w:rPr>
        <w:t>the</w:t>
      </w:r>
      <w:r>
        <w:rPr>
          <w:spacing w:val="-9"/>
          <w:w w:val="105"/>
        </w:rPr>
        <w:t xml:space="preserve"> </w:t>
      </w:r>
      <w:r>
        <w:rPr>
          <w:w w:val="105"/>
        </w:rPr>
        <w:t>below</w:t>
      </w:r>
      <w:r>
        <w:rPr>
          <w:spacing w:val="-10"/>
          <w:w w:val="105"/>
        </w:rPr>
        <w:t xml:space="preserve"> </w:t>
      </w:r>
      <w:r>
        <w:rPr>
          <w:spacing w:val="-2"/>
          <w:w w:val="105"/>
        </w:rPr>
        <w:t>things.</w:t>
      </w:r>
    </w:p>
    <w:p w14:paraId="248D8294">
      <w:pPr>
        <w:pStyle w:val="7"/>
        <w:spacing w:before="227"/>
      </w:pPr>
    </w:p>
    <w:p w14:paraId="1F1D4FF0">
      <w:pPr>
        <w:pStyle w:val="4"/>
        <w:numPr>
          <w:ilvl w:val="0"/>
          <w:numId w:val="3"/>
        </w:numPr>
        <w:tabs>
          <w:tab w:val="left" w:pos="1438"/>
        </w:tabs>
        <w:spacing w:before="0" w:after="0" w:line="240" w:lineRule="auto"/>
        <w:ind w:left="1438" w:right="0" w:hanging="322"/>
        <w:jc w:val="left"/>
      </w:pPr>
      <w:bookmarkStart w:id="4" w:name="i. List the attribute names and they typ"/>
      <w:bookmarkEnd w:id="4"/>
      <w:r>
        <w:rPr>
          <w:w w:val="105"/>
        </w:rPr>
        <w:t>List</w:t>
      </w:r>
      <w:r>
        <w:rPr>
          <w:spacing w:val="-14"/>
          <w:w w:val="105"/>
        </w:rPr>
        <w:t xml:space="preserve"> </w:t>
      </w:r>
      <w:r>
        <w:rPr>
          <w:w w:val="105"/>
        </w:rPr>
        <w:t>the</w:t>
      </w:r>
      <w:r>
        <w:rPr>
          <w:spacing w:val="-5"/>
          <w:w w:val="105"/>
        </w:rPr>
        <w:t xml:space="preserve"> </w:t>
      </w:r>
      <w:r>
        <w:rPr>
          <w:w w:val="105"/>
        </w:rPr>
        <w:t>attribute</w:t>
      </w:r>
      <w:r>
        <w:rPr>
          <w:spacing w:val="-4"/>
          <w:w w:val="105"/>
        </w:rPr>
        <w:t xml:space="preserve"> </w:t>
      </w:r>
      <w:r>
        <w:rPr>
          <w:w w:val="105"/>
        </w:rPr>
        <w:t>names</w:t>
      </w:r>
      <w:r>
        <w:rPr>
          <w:spacing w:val="-5"/>
          <w:w w:val="105"/>
        </w:rPr>
        <w:t xml:space="preserve"> </w:t>
      </w:r>
      <w:r>
        <w:rPr>
          <w:w w:val="105"/>
        </w:rPr>
        <w:t>and</w:t>
      </w:r>
      <w:r>
        <w:rPr>
          <w:spacing w:val="-15"/>
          <w:w w:val="105"/>
        </w:rPr>
        <w:t xml:space="preserve"> </w:t>
      </w:r>
      <w:r>
        <w:rPr>
          <w:w w:val="105"/>
        </w:rPr>
        <w:t>they</w:t>
      </w:r>
      <w:r>
        <w:rPr>
          <w:spacing w:val="-15"/>
          <w:w w:val="105"/>
        </w:rPr>
        <w:t xml:space="preserve"> </w:t>
      </w:r>
      <w:r>
        <w:rPr>
          <w:spacing w:val="-2"/>
          <w:w w:val="105"/>
        </w:rPr>
        <w:t>types</w:t>
      </w:r>
    </w:p>
    <w:p w14:paraId="75C09C68">
      <w:pPr>
        <w:pStyle w:val="7"/>
        <w:spacing w:before="55"/>
        <w:rPr>
          <w:b/>
        </w:rPr>
      </w:pPr>
    </w:p>
    <w:p w14:paraId="7A4A097E">
      <w:pPr>
        <w:pStyle w:val="7"/>
        <w:spacing w:line="254" w:lineRule="auto"/>
        <w:ind w:left="1123" w:right="2619" w:hanging="8"/>
      </w:pPr>
      <w:r>
        <w:rPr>
          <w:w w:val="105"/>
        </w:rPr>
        <w:t>There are 5</w:t>
      </w:r>
      <w:r>
        <w:rPr>
          <w:spacing w:val="30"/>
          <w:w w:val="105"/>
        </w:rPr>
        <w:t xml:space="preserve"> </w:t>
      </w:r>
      <w:r>
        <w:rPr>
          <w:w w:val="105"/>
        </w:rPr>
        <w:t>attributes&amp; its</w:t>
      </w:r>
      <w:r>
        <w:rPr>
          <w:spacing w:val="28"/>
          <w:w w:val="105"/>
        </w:rPr>
        <w:t xml:space="preserve"> </w:t>
      </w:r>
      <w:r>
        <w:rPr>
          <w:w w:val="105"/>
        </w:rPr>
        <w:t>datatype</w:t>
      </w:r>
      <w:r>
        <w:rPr>
          <w:spacing w:val="30"/>
          <w:w w:val="105"/>
        </w:rPr>
        <w:t xml:space="preserve"> </w:t>
      </w:r>
      <w:r>
        <w:rPr>
          <w:w w:val="105"/>
        </w:rPr>
        <w:t>present in</w:t>
      </w:r>
      <w:r>
        <w:rPr>
          <w:spacing w:val="30"/>
          <w:w w:val="105"/>
        </w:rPr>
        <w:t xml:space="preserve"> </w:t>
      </w:r>
      <w:r>
        <w:rPr>
          <w:w w:val="105"/>
        </w:rPr>
        <w:t>the above loaded dataset (IRIS.arff)</w:t>
      </w:r>
      <w:r>
        <w:rPr>
          <w:spacing w:val="41"/>
          <w:w w:val="105"/>
        </w:rPr>
        <w:t xml:space="preserve"> </w:t>
      </w:r>
      <w:r>
        <w:rPr>
          <w:w w:val="105"/>
        </w:rPr>
        <w:t>sepallength</w:t>
      </w:r>
      <w:r>
        <w:rPr>
          <w:spacing w:val="41"/>
          <w:w w:val="105"/>
        </w:rPr>
        <w:t xml:space="preserve"> </w:t>
      </w:r>
      <w:r>
        <w:rPr>
          <w:w w:val="105"/>
        </w:rPr>
        <w:t>–</w:t>
      </w:r>
      <w:r>
        <w:rPr>
          <w:spacing w:val="44"/>
          <w:w w:val="105"/>
        </w:rPr>
        <w:t xml:space="preserve"> </w:t>
      </w:r>
      <w:r>
        <w:rPr>
          <w:w w:val="105"/>
        </w:rPr>
        <w:t>Numeric</w:t>
      </w:r>
      <w:r>
        <w:rPr>
          <w:spacing w:val="44"/>
          <w:w w:val="105"/>
        </w:rPr>
        <w:t xml:space="preserve"> </w:t>
      </w:r>
      <w:r>
        <w:rPr>
          <w:w w:val="105"/>
        </w:rPr>
        <w:t>sepalwidth</w:t>
      </w:r>
      <w:r>
        <w:rPr>
          <w:spacing w:val="40"/>
          <w:w w:val="105"/>
        </w:rPr>
        <w:t xml:space="preserve"> </w:t>
      </w:r>
      <w:r>
        <w:rPr>
          <w:w w:val="105"/>
        </w:rPr>
        <w:t>–</w:t>
      </w:r>
      <w:r>
        <w:rPr>
          <w:spacing w:val="44"/>
          <w:w w:val="105"/>
        </w:rPr>
        <w:t xml:space="preserve"> </w:t>
      </w:r>
      <w:r>
        <w:rPr>
          <w:w w:val="105"/>
        </w:rPr>
        <w:t>Numeric</w:t>
      </w:r>
      <w:r>
        <w:rPr>
          <w:spacing w:val="45"/>
          <w:w w:val="105"/>
        </w:rPr>
        <w:t xml:space="preserve"> </w:t>
      </w:r>
      <w:r>
        <w:rPr>
          <w:w w:val="105"/>
        </w:rPr>
        <w:t>petallength</w:t>
      </w:r>
      <w:r>
        <w:rPr>
          <w:spacing w:val="39"/>
          <w:w w:val="105"/>
        </w:rPr>
        <w:t xml:space="preserve"> </w:t>
      </w:r>
      <w:r>
        <w:rPr>
          <w:spacing w:val="-10"/>
          <w:w w:val="105"/>
        </w:rPr>
        <w:t>–</w:t>
      </w:r>
    </w:p>
    <w:p w14:paraId="40D0214A">
      <w:pPr>
        <w:pStyle w:val="7"/>
        <w:spacing w:before="1"/>
        <w:ind w:left="1123"/>
      </w:pPr>
      <w:r>
        <w:rPr>
          <w:w w:val="105"/>
        </w:rPr>
        <w:t>Numeric</w:t>
      </w:r>
      <w:r>
        <w:rPr>
          <w:spacing w:val="-14"/>
          <w:w w:val="105"/>
        </w:rPr>
        <w:t xml:space="preserve"> </w:t>
      </w:r>
      <w:r>
        <w:rPr>
          <w:w w:val="105"/>
        </w:rPr>
        <w:t>petallength</w:t>
      </w:r>
      <w:r>
        <w:rPr>
          <w:spacing w:val="-12"/>
          <w:w w:val="105"/>
        </w:rPr>
        <w:t xml:space="preserve"> </w:t>
      </w:r>
      <w:r>
        <w:rPr>
          <w:w w:val="105"/>
        </w:rPr>
        <w:t>–</w:t>
      </w:r>
      <w:r>
        <w:rPr>
          <w:spacing w:val="-7"/>
          <w:w w:val="105"/>
        </w:rPr>
        <w:t xml:space="preserve"> </w:t>
      </w:r>
      <w:r>
        <w:rPr>
          <w:w w:val="105"/>
        </w:rPr>
        <w:t>Numeric</w:t>
      </w:r>
      <w:r>
        <w:rPr>
          <w:spacing w:val="-9"/>
          <w:w w:val="105"/>
        </w:rPr>
        <w:t xml:space="preserve"> </w:t>
      </w:r>
      <w:r>
        <w:rPr>
          <w:w w:val="105"/>
        </w:rPr>
        <w:t>Class</w:t>
      </w:r>
      <w:r>
        <w:rPr>
          <w:spacing w:val="-12"/>
          <w:w w:val="105"/>
        </w:rPr>
        <w:t xml:space="preserve"> </w:t>
      </w:r>
      <w:r>
        <w:rPr>
          <w:w w:val="105"/>
        </w:rPr>
        <w:t>–</w:t>
      </w:r>
      <w:r>
        <w:rPr>
          <w:spacing w:val="-8"/>
          <w:w w:val="105"/>
        </w:rPr>
        <w:t xml:space="preserve"> </w:t>
      </w:r>
      <w:r>
        <w:rPr>
          <w:spacing w:val="-2"/>
          <w:w w:val="105"/>
        </w:rPr>
        <w:t>Nominal</w:t>
      </w:r>
    </w:p>
    <w:p w14:paraId="3B403A95">
      <w:pPr>
        <w:pStyle w:val="13"/>
        <w:numPr>
          <w:ilvl w:val="0"/>
          <w:numId w:val="3"/>
        </w:numPr>
        <w:tabs>
          <w:tab w:val="left" w:pos="1438"/>
        </w:tabs>
        <w:spacing w:before="17" w:after="0" w:line="240" w:lineRule="auto"/>
        <w:ind w:left="1438" w:right="0" w:hanging="322"/>
        <w:jc w:val="left"/>
        <w:rPr>
          <w:b/>
          <w:sz w:val="23"/>
        </w:rPr>
      </w:pPr>
      <w:bookmarkStart w:id="5" w:name="ii. Number of records in each dataset"/>
      <w:bookmarkEnd w:id="5"/>
      <w:r>
        <w:rPr>
          <w:b/>
          <w:w w:val="105"/>
          <w:sz w:val="23"/>
        </w:rPr>
        <w:t>Number</w:t>
      </w:r>
      <w:r>
        <w:rPr>
          <w:b/>
          <w:spacing w:val="-6"/>
          <w:w w:val="105"/>
          <w:sz w:val="23"/>
        </w:rPr>
        <w:t xml:space="preserve"> </w:t>
      </w:r>
      <w:r>
        <w:rPr>
          <w:b/>
          <w:w w:val="105"/>
          <w:sz w:val="23"/>
        </w:rPr>
        <w:t>of</w:t>
      </w:r>
      <w:r>
        <w:rPr>
          <w:b/>
          <w:spacing w:val="-10"/>
          <w:w w:val="105"/>
          <w:sz w:val="23"/>
        </w:rPr>
        <w:t xml:space="preserve"> </w:t>
      </w:r>
      <w:r>
        <w:rPr>
          <w:b/>
          <w:w w:val="105"/>
          <w:sz w:val="23"/>
        </w:rPr>
        <w:t>records</w:t>
      </w:r>
      <w:r>
        <w:rPr>
          <w:b/>
          <w:spacing w:val="-9"/>
          <w:w w:val="105"/>
          <w:sz w:val="23"/>
        </w:rPr>
        <w:t xml:space="preserve"> </w:t>
      </w:r>
      <w:r>
        <w:rPr>
          <w:b/>
          <w:w w:val="105"/>
          <w:sz w:val="23"/>
        </w:rPr>
        <w:t>in</w:t>
      </w:r>
      <w:r>
        <w:rPr>
          <w:b/>
          <w:spacing w:val="-10"/>
          <w:w w:val="105"/>
          <w:sz w:val="23"/>
        </w:rPr>
        <w:t xml:space="preserve"> </w:t>
      </w:r>
      <w:r>
        <w:rPr>
          <w:b/>
          <w:w w:val="105"/>
          <w:sz w:val="23"/>
        </w:rPr>
        <w:t>each</w:t>
      </w:r>
      <w:r>
        <w:rPr>
          <w:b/>
          <w:spacing w:val="-12"/>
          <w:w w:val="105"/>
          <w:sz w:val="23"/>
        </w:rPr>
        <w:t xml:space="preserve"> </w:t>
      </w:r>
      <w:r>
        <w:rPr>
          <w:b/>
          <w:spacing w:val="-2"/>
          <w:w w:val="105"/>
          <w:sz w:val="23"/>
        </w:rPr>
        <w:t>dataset</w:t>
      </w:r>
    </w:p>
    <w:p w14:paraId="281A22DF">
      <w:pPr>
        <w:pStyle w:val="7"/>
        <w:spacing w:before="61"/>
        <w:rPr>
          <w:b/>
        </w:rPr>
      </w:pPr>
    </w:p>
    <w:p w14:paraId="61A7AFAC">
      <w:pPr>
        <w:spacing w:before="0"/>
        <w:ind w:left="1419" w:right="0" w:firstLine="0"/>
        <w:jc w:val="left"/>
        <w:rPr>
          <w:b/>
          <w:sz w:val="23"/>
        </w:rPr>
      </w:pPr>
      <w:r>
        <w:rPr>
          <w:b/>
          <w:w w:val="105"/>
          <w:sz w:val="23"/>
        </w:rPr>
        <w:t>There</w:t>
      </w:r>
      <w:r>
        <w:rPr>
          <w:b/>
          <w:spacing w:val="-10"/>
          <w:w w:val="105"/>
          <w:sz w:val="23"/>
        </w:rPr>
        <w:t xml:space="preserve"> </w:t>
      </w:r>
      <w:r>
        <w:rPr>
          <w:b/>
          <w:w w:val="105"/>
          <w:sz w:val="23"/>
        </w:rPr>
        <w:t>are</w:t>
      </w:r>
      <w:r>
        <w:rPr>
          <w:b/>
          <w:spacing w:val="-10"/>
          <w:w w:val="105"/>
          <w:sz w:val="23"/>
        </w:rPr>
        <w:t xml:space="preserve"> </w:t>
      </w:r>
      <w:r>
        <w:rPr>
          <w:b/>
          <w:w w:val="105"/>
          <w:sz w:val="23"/>
        </w:rPr>
        <w:t>total</w:t>
      </w:r>
      <w:r>
        <w:rPr>
          <w:b/>
          <w:spacing w:val="-14"/>
          <w:w w:val="105"/>
          <w:sz w:val="23"/>
        </w:rPr>
        <w:t xml:space="preserve"> </w:t>
      </w:r>
      <w:r>
        <w:rPr>
          <w:b/>
          <w:w w:val="105"/>
          <w:sz w:val="23"/>
          <w:u w:val="single"/>
        </w:rPr>
        <w:t>150</w:t>
      </w:r>
      <w:r>
        <w:rPr>
          <w:b/>
          <w:spacing w:val="-12"/>
          <w:w w:val="105"/>
          <w:sz w:val="23"/>
        </w:rPr>
        <w:t xml:space="preserve"> </w:t>
      </w:r>
      <w:r>
        <w:rPr>
          <w:b/>
          <w:w w:val="105"/>
          <w:sz w:val="23"/>
        </w:rPr>
        <w:t>records</w:t>
      </w:r>
      <w:r>
        <w:rPr>
          <w:b/>
          <w:spacing w:val="-11"/>
          <w:w w:val="105"/>
          <w:sz w:val="23"/>
        </w:rPr>
        <w:t xml:space="preserve"> </w:t>
      </w:r>
      <w:r>
        <w:rPr>
          <w:b/>
          <w:w w:val="105"/>
          <w:sz w:val="23"/>
        </w:rPr>
        <w:t>(Instances)</w:t>
      </w:r>
      <w:r>
        <w:rPr>
          <w:b/>
          <w:spacing w:val="-11"/>
          <w:w w:val="105"/>
          <w:sz w:val="23"/>
        </w:rPr>
        <w:t xml:space="preserve"> </w:t>
      </w:r>
      <w:r>
        <w:rPr>
          <w:b/>
          <w:w w:val="105"/>
          <w:sz w:val="23"/>
        </w:rPr>
        <w:t>in</w:t>
      </w:r>
      <w:r>
        <w:rPr>
          <w:b/>
          <w:spacing w:val="-8"/>
          <w:w w:val="105"/>
          <w:sz w:val="23"/>
        </w:rPr>
        <w:t xml:space="preserve"> </w:t>
      </w:r>
      <w:r>
        <w:rPr>
          <w:b/>
          <w:w w:val="105"/>
          <w:sz w:val="23"/>
        </w:rPr>
        <w:t>dataset</w:t>
      </w:r>
      <w:r>
        <w:rPr>
          <w:b/>
          <w:spacing w:val="-12"/>
          <w:w w:val="105"/>
          <w:sz w:val="23"/>
        </w:rPr>
        <w:t xml:space="preserve"> </w:t>
      </w:r>
      <w:r>
        <w:rPr>
          <w:b/>
          <w:spacing w:val="-2"/>
          <w:w w:val="105"/>
          <w:sz w:val="23"/>
        </w:rPr>
        <w:t>(IRIS.arff).</w:t>
      </w:r>
    </w:p>
    <w:p w14:paraId="1509C545">
      <w:pPr>
        <w:spacing w:after="0"/>
        <w:jc w:val="left"/>
        <w:rPr>
          <w:b/>
          <w:sz w:val="23"/>
        </w:rPr>
        <w:sectPr>
          <w:headerReference r:id="rId7" w:type="default"/>
          <w:footerReference r:id="rId8" w:type="default"/>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2BE5B4EF">
      <w:pPr>
        <w:pStyle w:val="7"/>
        <w:spacing w:before="11"/>
        <w:rPr>
          <w:b/>
          <w:sz w:val="17"/>
        </w:rPr>
      </w:pPr>
      <w:r>
        <w:rPr>
          <w:b/>
          <w:sz w:val="17"/>
        </w:rPr>
        <mc:AlternateContent>
          <mc:Choice Requires="wps">
            <w:drawing>
              <wp:anchor distT="0" distB="0" distL="0" distR="0" simplePos="0" relativeHeight="251661312" behindDoc="0" locked="0" layoutInCell="1" allowOverlap="1">
                <wp:simplePos x="0" y="0"/>
                <wp:positionH relativeFrom="page">
                  <wp:posOffset>7465695</wp:posOffset>
                </wp:positionH>
                <wp:positionV relativeFrom="page">
                  <wp:posOffset>1865630</wp:posOffset>
                </wp:positionV>
                <wp:extent cx="1270" cy="6316345"/>
                <wp:effectExtent l="0" t="0" r="0" b="0"/>
                <wp:wrapNone/>
                <wp:docPr id="15" name="Graphic 15"/>
                <wp:cNvGraphicFramePr/>
                <a:graphic xmlns:a="http://schemas.openxmlformats.org/drawingml/2006/main">
                  <a:graphicData uri="http://schemas.microsoft.com/office/word/2010/wordprocessingShape">
                    <wps:wsp>
                      <wps:cNvSpPr/>
                      <wps:spPr>
                        <a:xfrm>
                          <a:off x="0" y="0"/>
                          <a:ext cx="1270" cy="6316345"/>
                        </a:xfrm>
                        <a:custGeom>
                          <a:avLst/>
                          <a:gdLst/>
                          <a:ahLst/>
                          <a:cxnLst/>
                          <a:rect l="l" t="t" r="r" b="b"/>
                          <a:pathLst>
                            <a:path h="6316345">
                              <a:moveTo>
                                <a:pt x="0" y="6316345"/>
                              </a:moveTo>
                              <a:lnTo>
                                <a:pt x="0" y="0"/>
                              </a:lnTo>
                            </a:path>
                          </a:pathLst>
                        </a:custGeom>
                        <a:ln w="6348">
                          <a:solidFill>
                            <a:srgbClr val="000000"/>
                          </a:solidFill>
                          <a:prstDash val="solid"/>
                        </a:ln>
                      </wps:spPr>
                      <wps:bodyPr wrap="square" lIns="0" tIns="0" rIns="0" bIns="0" rtlCol="0">
                        <a:noAutofit/>
                      </wps:bodyPr>
                    </wps:wsp>
                  </a:graphicData>
                </a:graphic>
              </wp:anchor>
            </w:drawing>
          </mc:Choice>
          <mc:Fallback>
            <w:pict>
              <v:shape id="Graphic 15" o:spid="_x0000_s1026" o:spt="100" style="position:absolute;left:0pt;margin-left:587.85pt;margin-top:146.9pt;height:497.35pt;width:0.1pt;mso-position-horizontal-relative:page;mso-position-vertical-relative:page;z-index:251661312;mso-width-relative:page;mso-height-relative:page;" filled="f" stroked="t" coordsize="1,6316345" o:gfxdata="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aipWl2gAAAA4BAAAPAAAAAAAA&#10;AAEAIAAAACIAAABkcnMvZG93bnJldi54bWxQSwECFAAUAAAACACHTuJA5/ArChACAAB8BAAADgAA&#10;AAAAAAABACAAAAApAQAAZHJzL2Uyb0RvYy54bWxQSwUGAAAAAAYABgBZAQAAqwUAAAAA&#10;" path="m0,6316345l0,0e">
                <v:fill on="f" focussize="0,0"/>
                <v:stroke weight="0.499842519685039pt" color="#000000" joinstyle="round"/>
                <v:imagedata o:title=""/>
                <o:lock v:ext="edit" aspectratio="f"/>
                <v:textbox inset="0mm,0mm,0mm,0mm"/>
              </v:shape>
            </w:pict>
          </mc:Fallback>
        </mc:AlternateContent>
      </w:r>
    </w:p>
    <w:p w14:paraId="59A8188C">
      <w:pPr>
        <w:pStyle w:val="7"/>
        <w:ind w:left="1015"/>
        <w:rPr>
          <w:sz w:val="20"/>
        </w:rPr>
      </w:pPr>
      <w:r>
        <w:rPr>
          <w:sz w:val="20"/>
        </w:rPr>
        <w:drawing>
          <wp:inline distT="0" distB="0" distL="0" distR="0">
            <wp:extent cx="3971925" cy="286512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3972409" cy="2865215"/>
                    </a:xfrm>
                    <a:prstGeom prst="rect">
                      <a:avLst/>
                    </a:prstGeom>
                  </pic:spPr>
                </pic:pic>
              </a:graphicData>
            </a:graphic>
          </wp:inline>
        </w:drawing>
      </w:r>
    </w:p>
    <w:p w14:paraId="3D2974DD">
      <w:pPr>
        <w:pStyle w:val="7"/>
        <w:spacing w:before="112"/>
        <w:rPr>
          <w:b/>
        </w:rPr>
      </w:pPr>
    </w:p>
    <w:p w14:paraId="346BAD08">
      <w:pPr>
        <w:pStyle w:val="13"/>
        <w:numPr>
          <w:ilvl w:val="0"/>
          <w:numId w:val="3"/>
        </w:numPr>
        <w:tabs>
          <w:tab w:val="left" w:pos="1436"/>
        </w:tabs>
        <w:spacing w:before="0" w:after="0" w:line="240" w:lineRule="auto"/>
        <w:ind w:left="1436" w:right="0" w:hanging="320"/>
        <w:jc w:val="left"/>
        <w:rPr>
          <w:b/>
          <w:sz w:val="23"/>
        </w:rPr>
      </w:pPr>
      <w:bookmarkStart w:id="6" w:name="iii. Identify the class attribute (if an"/>
      <w:bookmarkEnd w:id="6"/>
      <w:r>
        <w:rPr>
          <w:b/>
          <w:w w:val="105"/>
          <w:sz w:val="23"/>
        </w:rPr>
        <w:t>Identify</w:t>
      </w:r>
      <w:r>
        <w:rPr>
          <w:b/>
          <w:spacing w:val="-16"/>
          <w:w w:val="105"/>
          <w:sz w:val="23"/>
        </w:rPr>
        <w:t xml:space="preserve"> </w:t>
      </w:r>
      <w:r>
        <w:rPr>
          <w:b/>
          <w:w w:val="105"/>
          <w:sz w:val="23"/>
        </w:rPr>
        <w:t>the</w:t>
      </w:r>
      <w:r>
        <w:rPr>
          <w:b/>
          <w:spacing w:val="-11"/>
          <w:w w:val="105"/>
          <w:sz w:val="23"/>
        </w:rPr>
        <w:t xml:space="preserve"> </w:t>
      </w:r>
      <w:r>
        <w:rPr>
          <w:b/>
          <w:w w:val="105"/>
          <w:sz w:val="23"/>
        </w:rPr>
        <w:t>class</w:t>
      </w:r>
      <w:r>
        <w:rPr>
          <w:b/>
          <w:spacing w:val="-6"/>
          <w:w w:val="105"/>
          <w:sz w:val="23"/>
        </w:rPr>
        <w:t xml:space="preserve"> </w:t>
      </w:r>
      <w:r>
        <w:rPr>
          <w:b/>
          <w:w w:val="105"/>
          <w:sz w:val="23"/>
        </w:rPr>
        <w:t>attribute</w:t>
      </w:r>
      <w:r>
        <w:rPr>
          <w:b/>
          <w:spacing w:val="-4"/>
          <w:w w:val="105"/>
          <w:sz w:val="23"/>
        </w:rPr>
        <w:t xml:space="preserve"> </w:t>
      </w:r>
      <w:r>
        <w:rPr>
          <w:b/>
          <w:w w:val="105"/>
          <w:sz w:val="23"/>
        </w:rPr>
        <w:t>(if</w:t>
      </w:r>
      <w:r>
        <w:rPr>
          <w:b/>
          <w:spacing w:val="-8"/>
          <w:w w:val="105"/>
          <w:sz w:val="23"/>
        </w:rPr>
        <w:t xml:space="preserve"> </w:t>
      </w:r>
      <w:r>
        <w:rPr>
          <w:b/>
          <w:spacing w:val="-4"/>
          <w:w w:val="105"/>
          <w:sz w:val="23"/>
        </w:rPr>
        <w:t>any)</w:t>
      </w:r>
    </w:p>
    <w:p w14:paraId="5E185E8D">
      <w:pPr>
        <w:pStyle w:val="7"/>
        <w:spacing w:before="55"/>
        <w:rPr>
          <w:b/>
        </w:rPr>
      </w:pPr>
    </w:p>
    <w:p w14:paraId="0CFEF1DF">
      <w:pPr>
        <w:pStyle w:val="7"/>
        <w:ind w:left="1707"/>
      </w:pPr>
      <w:r>
        <w:rPr>
          <w:w w:val="105"/>
        </w:rPr>
        <w:t>There</w:t>
      </w:r>
      <w:r>
        <w:rPr>
          <w:spacing w:val="23"/>
          <w:w w:val="105"/>
        </w:rPr>
        <w:t xml:space="preserve"> </w:t>
      </w:r>
      <w:r>
        <w:rPr>
          <w:w w:val="105"/>
        </w:rPr>
        <w:t>is</w:t>
      </w:r>
      <w:r>
        <w:rPr>
          <w:spacing w:val="21"/>
          <w:w w:val="105"/>
        </w:rPr>
        <w:t xml:space="preserve"> </w:t>
      </w:r>
      <w:r>
        <w:rPr>
          <w:w w:val="105"/>
        </w:rPr>
        <w:t>one</w:t>
      </w:r>
      <w:r>
        <w:rPr>
          <w:spacing w:val="22"/>
          <w:w w:val="105"/>
        </w:rPr>
        <w:t xml:space="preserve"> </w:t>
      </w:r>
      <w:r>
        <w:rPr>
          <w:w w:val="105"/>
        </w:rPr>
        <w:t>class</w:t>
      </w:r>
      <w:r>
        <w:rPr>
          <w:spacing w:val="21"/>
          <w:w w:val="105"/>
        </w:rPr>
        <w:t xml:space="preserve"> </w:t>
      </w:r>
      <w:r>
        <w:rPr>
          <w:w w:val="105"/>
        </w:rPr>
        <w:t>attribute</w:t>
      </w:r>
      <w:r>
        <w:rPr>
          <w:spacing w:val="31"/>
          <w:w w:val="105"/>
        </w:rPr>
        <w:t xml:space="preserve"> </w:t>
      </w:r>
      <w:r>
        <w:rPr>
          <w:w w:val="105"/>
        </w:rPr>
        <w:t>which</w:t>
      </w:r>
      <w:r>
        <w:rPr>
          <w:spacing w:val="31"/>
          <w:w w:val="105"/>
        </w:rPr>
        <w:t xml:space="preserve"> </w:t>
      </w:r>
      <w:r>
        <w:rPr>
          <w:w w:val="105"/>
        </w:rPr>
        <w:t>consists</w:t>
      </w:r>
      <w:r>
        <w:rPr>
          <w:spacing w:val="23"/>
          <w:w w:val="105"/>
        </w:rPr>
        <w:t xml:space="preserve"> </w:t>
      </w:r>
      <w:r>
        <w:rPr>
          <w:w w:val="105"/>
        </w:rPr>
        <w:t>of</w:t>
      </w:r>
      <w:r>
        <w:rPr>
          <w:spacing w:val="20"/>
          <w:w w:val="105"/>
        </w:rPr>
        <w:t xml:space="preserve"> </w:t>
      </w:r>
      <w:r>
        <w:rPr>
          <w:w w:val="105"/>
        </w:rPr>
        <w:t>3</w:t>
      </w:r>
      <w:r>
        <w:rPr>
          <w:spacing w:val="24"/>
          <w:w w:val="105"/>
        </w:rPr>
        <w:t xml:space="preserve"> </w:t>
      </w:r>
      <w:r>
        <w:rPr>
          <w:spacing w:val="-2"/>
          <w:w w:val="105"/>
        </w:rPr>
        <w:t>labels.</w:t>
      </w:r>
    </w:p>
    <w:p w14:paraId="0E93891B">
      <w:pPr>
        <w:pStyle w:val="7"/>
        <w:spacing w:before="31"/>
        <w:ind w:left="1145"/>
      </w:pPr>
      <w:r>
        <w:rPr>
          <w:w w:val="105"/>
        </w:rPr>
        <w:t>They</w:t>
      </w:r>
      <w:r>
        <w:rPr>
          <w:spacing w:val="-8"/>
          <w:w w:val="105"/>
        </w:rPr>
        <w:t xml:space="preserve"> </w:t>
      </w:r>
      <w:r>
        <w:rPr>
          <w:w w:val="105"/>
        </w:rPr>
        <w:t>are:</w:t>
      </w:r>
      <w:r>
        <w:rPr>
          <w:spacing w:val="-6"/>
          <w:w w:val="105"/>
        </w:rPr>
        <w:t xml:space="preserve"> </w:t>
      </w:r>
      <w:r>
        <w:rPr>
          <w:w w:val="105"/>
        </w:rPr>
        <w:t>1.</w:t>
      </w:r>
      <w:r>
        <w:rPr>
          <w:spacing w:val="-13"/>
          <w:w w:val="105"/>
        </w:rPr>
        <w:t xml:space="preserve"> </w:t>
      </w:r>
      <w:r>
        <w:rPr>
          <w:w w:val="105"/>
        </w:rPr>
        <w:t>Iris-</w:t>
      </w:r>
      <w:r>
        <w:rPr>
          <w:spacing w:val="-2"/>
          <w:w w:val="105"/>
        </w:rPr>
        <w:t>setosa</w:t>
      </w:r>
    </w:p>
    <w:p w14:paraId="0D1A38C0">
      <w:pPr>
        <w:pStyle w:val="13"/>
        <w:numPr>
          <w:ilvl w:val="0"/>
          <w:numId w:val="4"/>
        </w:numPr>
        <w:tabs>
          <w:tab w:val="left" w:pos="1381"/>
        </w:tabs>
        <w:spacing w:before="196" w:after="0" w:line="240" w:lineRule="auto"/>
        <w:ind w:left="1381" w:right="0" w:hanging="243"/>
        <w:jc w:val="left"/>
        <w:rPr>
          <w:sz w:val="23"/>
        </w:rPr>
      </w:pPr>
      <w:r>
        <w:rPr>
          <w:sz w:val="23"/>
        </w:rPr>
        <w:t>Iris-</w:t>
      </w:r>
      <w:r>
        <w:rPr>
          <w:spacing w:val="-2"/>
          <w:sz w:val="23"/>
        </w:rPr>
        <w:t>versicolor</w:t>
      </w:r>
    </w:p>
    <w:p w14:paraId="36D30411">
      <w:pPr>
        <w:pStyle w:val="13"/>
        <w:numPr>
          <w:ilvl w:val="0"/>
          <w:numId w:val="4"/>
        </w:numPr>
        <w:tabs>
          <w:tab w:val="left" w:pos="1381"/>
        </w:tabs>
        <w:spacing w:before="32" w:after="0" w:line="240" w:lineRule="auto"/>
        <w:ind w:left="1381" w:right="0" w:hanging="243"/>
        <w:jc w:val="left"/>
        <w:rPr>
          <w:sz w:val="23"/>
        </w:rPr>
      </w:pPr>
      <w:r>
        <w:rPr>
          <w:sz w:val="23"/>
        </w:rPr>
        <w:t>Iris-</w:t>
      </w:r>
      <w:r>
        <w:rPr>
          <w:spacing w:val="-2"/>
          <w:sz w:val="23"/>
        </w:rPr>
        <w:t>virginica</w:t>
      </w:r>
    </w:p>
    <w:p w14:paraId="1EFF67C0">
      <w:pPr>
        <w:pStyle w:val="7"/>
        <w:spacing w:before="68"/>
      </w:pPr>
    </w:p>
    <w:p w14:paraId="3D337D04">
      <w:pPr>
        <w:pStyle w:val="4"/>
        <w:numPr>
          <w:ilvl w:val="0"/>
          <w:numId w:val="3"/>
        </w:numPr>
        <w:tabs>
          <w:tab w:val="left" w:pos="1423"/>
        </w:tabs>
        <w:spacing w:before="0" w:after="0" w:line="240" w:lineRule="auto"/>
        <w:ind w:left="1423" w:right="0" w:hanging="307"/>
        <w:jc w:val="left"/>
      </w:pPr>
      <w:r>
        <w:drawing>
          <wp:anchor distT="0" distB="0" distL="0" distR="0" simplePos="0" relativeHeight="251671552" behindDoc="1" locked="0" layoutInCell="1" allowOverlap="1">
            <wp:simplePos x="0" y="0"/>
            <wp:positionH relativeFrom="page">
              <wp:posOffset>914400</wp:posOffset>
            </wp:positionH>
            <wp:positionV relativeFrom="paragraph">
              <wp:posOffset>184150</wp:posOffset>
            </wp:positionV>
            <wp:extent cx="4947920" cy="221742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4947707" cy="2217419"/>
                    </a:xfrm>
                    <a:prstGeom prst="rect">
                      <a:avLst/>
                    </a:prstGeom>
                  </pic:spPr>
                </pic:pic>
              </a:graphicData>
            </a:graphic>
          </wp:anchor>
        </w:drawing>
      </w:r>
      <w:bookmarkStart w:id="7" w:name="iv. Plot Histogram"/>
      <w:bookmarkEnd w:id="7"/>
      <w:r>
        <w:rPr>
          <w:w w:val="105"/>
        </w:rPr>
        <w:t>Plot</w:t>
      </w:r>
      <w:r>
        <w:rPr>
          <w:spacing w:val="-12"/>
          <w:w w:val="105"/>
        </w:rPr>
        <w:t xml:space="preserve"> </w:t>
      </w:r>
      <w:r>
        <w:rPr>
          <w:spacing w:val="-2"/>
          <w:w w:val="105"/>
        </w:rPr>
        <w:t>Histogram</w:t>
      </w:r>
    </w:p>
    <w:p w14:paraId="2080FB80">
      <w:pPr>
        <w:pStyle w:val="7"/>
        <w:spacing w:before="66"/>
        <w:rPr>
          <w:b/>
        </w:rPr>
      </w:pPr>
    </w:p>
    <w:p w14:paraId="66071B26">
      <w:pPr>
        <w:pStyle w:val="13"/>
        <w:numPr>
          <w:ilvl w:val="0"/>
          <w:numId w:val="3"/>
        </w:numPr>
        <w:tabs>
          <w:tab w:val="left" w:pos="1424"/>
        </w:tabs>
        <w:spacing w:before="0" w:after="0" w:line="240" w:lineRule="auto"/>
        <w:ind w:left="1424" w:right="0" w:hanging="308"/>
        <w:jc w:val="left"/>
        <w:rPr>
          <w:b/>
          <w:sz w:val="23"/>
        </w:rPr>
      </w:pPr>
      <w:r>
        <w:rPr>
          <w:b/>
          <w:w w:val="105"/>
          <w:sz w:val="23"/>
        </w:rPr>
        <w:t>Determine</w:t>
      </w:r>
      <w:r>
        <w:rPr>
          <w:b/>
          <w:spacing w:val="-8"/>
          <w:w w:val="105"/>
          <w:sz w:val="23"/>
        </w:rPr>
        <w:t xml:space="preserve"> </w:t>
      </w:r>
      <w:r>
        <w:rPr>
          <w:b/>
          <w:w w:val="105"/>
          <w:sz w:val="23"/>
        </w:rPr>
        <w:t>the</w:t>
      </w:r>
      <w:r>
        <w:rPr>
          <w:b/>
          <w:spacing w:val="-9"/>
          <w:w w:val="105"/>
          <w:sz w:val="23"/>
        </w:rPr>
        <w:t xml:space="preserve"> </w:t>
      </w:r>
      <w:r>
        <w:rPr>
          <w:b/>
          <w:w w:val="105"/>
          <w:sz w:val="23"/>
        </w:rPr>
        <w:t>number</w:t>
      </w:r>
      <w:r>
        <w:rPr>
          <w:b/>
          <w:spacing w:val="-9"/>
          <w:w w:val="105"/>
          <w:sz w:val="23"/>
        </w:rPr>
        <w:t xml:space="preserve"> </w:t>
      </w:r>
      <w:r>
        <w:rPr>
          <w:b/>
          <w:w w:val="105"/>
          <w:sz w:val="23"/>
        </w:rPr>
        <w:t>of</w:t>
      </w:r>
      <w:r>
        <w:rPr>
          <w:b/>
          <w:spacing w:val="-10"/>
          <w:w w:val="105"/>
          <w:sz w:val="23"/>
        </w:rPr>
        <w:t xml:space="preserve"> </w:t>
      </w:r>
      <w:r>
        <w:rPr>
          <w:b/>
          <w:w w:val="105"/>
          <w:sz w:val="23"/>
        </w:rPr>
        <w:t>records</w:t>
      </w:r>
      <w:r>
        <w:rPr>
          <w:b/>
          <w:spacing w:val="-11"/>
          <w:w w:val="105"/>
          <w:sz w:val="23"/>
        </w:rPr>
        <w:t xml:space="preserve"> </w:t>
      </w:r>
      <w:r>
        <w:rPr>
          <w:b/>
          <w:w w:val="105"/>
          <w:sz w:val="23"/>
        </w:rPr>
        <w:t>for</w:t>
      </w:r>
      <w:r>
        <w:rPr>
          <w:b/>
          <w:spacing w:val="-8"/>
          <w:w w:val="105"/>
          <w:sz w:val="23"/>
        </w:rPr>
        <w:t xml:space="preserve"> </w:t>
      </w:r>
      <w:r>
        <w:rPr>
          <w:b/>
          <w:w w:val="105"/>
          <w:sz w:val="23"/>
        </w:rPr>
        <w:t>each</w:t>
      </w:r>
      <w:r>
        <w:rPr>
          <w:b/>
          <w:spacing w:val="-12"/>
          <w:w w:val="105"/>
          <w:sz w:val="23"/>
        </w:rPr>
        <w:t xml:space="preserve"> </w:t>
      </w:r>
      <w:r>
        <w:rPr>
          <w:b/>
          <w:spacing w:val="-2"/>
          <w:w w:val="105"/>
          <w:sz w:val="23"/>
        </w:rPr>
        <w:t>class.</w:t>
      </w:r>
    </w:p>
    <w:p w14:paraId="146C6008">
      <w:pPr>
        <w:pStyle w:val="7"/>
        <w:spacing w:before="54"/>
        <w:rPr>
          <w:b/>
        </w:rPr>
      </w:pPr>
    </w:p>
    <w:p w14:paraId="69F5C22E">
      <w:pPr>
        <w:pStyle w:val="7"/>
        <w:spacing w:line="268" w:lineRule="auto"/>
        <w:ind w:left="1145" w:right="1204"/>
      </w:pPr>
      <w:r>
        <w:rPr>
          <w:w w:val="105"/>
        </w:rPr>
        <w:t>There is one class attribute (150 records) which consists of</w:t>
      </w:r>
      <w:r>
        <w:rPr>
          <w:spacing w:val="-8"/>
          <w:w w:val="105"/>
        </w:rPr>
        <w:t xml:space="preserve"> </w:t>
      </w:r>
      <w:r>
        <w:rPr>
          <w:w w:val="105"/>
        </w:rPr>
        <w:t>3 labels. They are shown below 1. Iris-setosa - 50 records</w:t>
      </w:r>
    </w:p>
    <w:p w14:paraId="1E6E1331">
      <w:pPr>
        <w:pStyle w:val="13"/>
        <w:numPr>
          <w:ilvl w:val="0"/>
          <w:numId w:val="5"/>
        </w:numPr>
        <w:tabs>
          <w:tab w:val="left" w:pos="1381"/>
        </w:tabs>
        <w:spacing w:before="164" w:after="0" w:line="240" w:lineRule="auto"/>
        <w:ind w:left="1381" w:right="0" w:hanging="243"/>
        <w:jc w:val="left"/>
        <w:rPr>
          <w:sz w:val="23"/>
        </w:rPr>
      </w:pPr>
      <w:r>
        <w:rPr>
          <w:w w:val="105"/>
          <w:sz w:val="23"/>
        </w:rPr>
        <w:t>Iris-versicolor</w:t>
      </w:r>
      <w:r>
        <w:rPr>
          <w:spacing w:val="-11"/>
          <w:w w:val="105"/>
          <w:sz w:val="23"/>
        </w:rPr>
        <w:t xml:space="preserve"> </w:t>
      </w:r>
      <w:r>
        <w:rPr>
          <w:w w:val="105"/>
          <w:sz w:val="23"/>
        </w:rPr>
        <w:t>–</w:t>
      </w:r>
      <w:r>
        <w:rPr>
          <w:spacing w:val="-10"/>
          <w:w w:val="105"/>
          <w:sz w:val="23"/>
        </w:rPr>
        <w:t xml:space="preserve"> </w:t>
      </w:r>
      <w:r>
        <w:rPr>
          <w:w w:val="105"/>
          <w:sz w:val="23"/>
        </w:rPr>
        <w:t>50</w:t>
      </w:r>
      <w:r>
        <w:rPr>
          <w:spacing w:val="-8"/>
          <w:w w:val="105"/>
          <w:sz w:val="23"/>
        </w:rPr>
        <w:t xml:space="preserve"> </w:t>
      </w:r>
      <w:r>
        <w:rPr>
          <w:spacing w:val="-2"/>
          <w:w w:val="105"/>
          <w:sz w:val="23"/>
        </w:rPr>
        <w:t>records</w:t>
      </w:r>
    </w:p>
    <w:p w14:paraId="15E14346">
      <w:pPr>
        <w:pStyle w:val="13"/>
        <w:numPr>
          <w:ilvl w:val="0"/>
          <w:numId w:val="5"/>
        </w:numPr>
        <w:tabs>
          <w:tab w:val="left" w:pos="1381"/>
        </w:tabs>
        <w:spacing w:before="31" w:after="0" w:line="240" w:lineRule="auto"/>
        <w:ind w:left="1381" w:right="0" w:hanging="243"/>
        <w:jc w:val="left"/>
        <w:rPr>
          <w:sz w:val="23"/>
        </w:rPr>
      </w:pPr>
      <w:r>
        <w:rPr>
          <w:w w:val="105"/>
          <w:sz w:val="23"/>
        </w:rPr>
        <w:t>Iris-virginica</w:t>
      </w:r>
      <w:r>
        <w:rPr>
          <w:spacing w:val="-10"/>
          <w:w w:val="105"/>
          <w:sz w:val="23"/>
        </w:rPr>
        <w:t xml:space="preserve"> </w:t>
      </w:r>
      <w:r>
        <w:rPr>
          <w:w w:val="105"/>
          <w:sz w:val="23"/>
        </w:rPr>
        <w:t>–</w:t>
      </w:r>
      <w:r>
        <w:rPr>
          <w:spacing w:val="-10"/>
          <w:w w:val="105"/>
          <w:sz w:val="23"/>
        </w:rPr>
        <w:t xml:space="preserve"> </w:t>
      </w:r>
      <w:r>
        <w:rPr>
          <w:w w:val="105"/>
          <w:sz w:val="23"/>
        </w:rPr>
        <w:t>50</w:t>
      </w:r>
      <w:r>
        <w:rPr>
          <w:spacing w:val="-9"/>
          <w:w w:val="105"/>
          <w:sz w:val="23"/>
        </w:rPr>
        <w:t xml:space="preserve"> </w:t>
      </w:r>
      <w:r>
        <w:rPr>
          <w:spacing w:val="-2"/>
          <w:w w:val="105"/>
          <w:sz w:val="23"/>
        </w:rPr>
        <w:t>records</w:t>
      </w:r>
    </w:p>
    <w:p w14:paraId="3B21F229">
      <w:pPr>
        <w:pStyle w:val="13"/>
        <w:spacing w:after="0" w:line="240" w:lineRule="auto"/>
        <w:jc w:val="left"/>
        <w:rPr>
          <w:sz w:val="23"/>
        </w:rPr>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39CB8810">
      <w:pPr>
        <w:pStyle w:val="7"/>
        <w:spacing w:before="11"/>
        <w:rPr>
          <w:sz w:val="17"/>
        </w:rPr>
      </w:pPr>
    </w:p>
    <w:p w14:paraId="36A5045D">
      <w:pPr>
        <w:pStyle w:val="7"/>
        <w:ind w:left="1015"/>
        <w:rPr>
          <w:sz w:val="20"/>
        </w:rPr>
      </w:pPr>
      <w:r>
        <w:rPr>
          <w:sz w:val="20"/>
        </w:rPr>
        <w:drawing>
          <wp:inline distT="0" distB="0" distL="0" distR="0">
            <wp:extent cx="5793740" cy="171450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5794337" cy="1714595"/>
                    </a:xfrm>
                    <a:prstGeom prst="rect">
                      <a:avLst/>
                    </a:prstGeom>
                  </pic:spPr>
                </pic:pic>
              </a:graphicData>
            </a:graphic>
          </wp:inline>
        </w:drawing>
      </w:r>
    </w:p>
    <w:p w14:paraId="0EC27358">
      <w:pPr>
        <w:pStyle w:val="7"/>
        <w:spacing w:before="30"/>
      </w:pPr>
    </w:p>
    <w:p w14:paraId="09CF915E">
      <w:pPr>
        <w:pStyle w:val="13"/>
        <w:numPr>
          <w:ilvl w:val="0"/>
          <w:numId w:val="3"/>
        </w:numPr>
        <w:tabs>
          <w:tab w:val="left" w:pos="1416"/>
        </w:tabs>
        <w:spacing w:before="0" w:after="0" w:line="240" w:lineRule="auto"/>
        <w:ind w:left="1416" w:right="0" w:hanging="300"/>
        <w:jc w:val="left"/>
        <w:rPr>
          <w:b/>
          <w:sz w:val="23"/>
        </w:rPr>
      </w:pPr>
      <w:bookmarkStart w:id="8" w:name="vi. Visualize the data in various dimens"/>
      <w:bookmarkEnd w:id="8"/>
      <w:r>
        <w:rPr>
          <w:b/>
          <w:w w:val="105"/>
          <w:sz w:val="23"/>
        </w:rPr>
        <w:t>Visualize</w:t>
      </w:r>
      <w:r>
        <w:rPr>
          <w:b/>
          <w:spacing w:val="-9"/>
          <w:w w:val="105"/>
          <w:sz w:val="23"/>
        </w:rPr>
        <w:t xml:space="preserve"> </w:t>
      </w:r>
      <w:r>
        <w:rPr>
          <w:b/>
          <w:w w:val="105"/>
          <w:sz w:val="23"/>
        </w:rPr>
        <w:t>the</w:t>
      </w:r>
      <w:r>
        <w:rPr>
          <w:b/>
          <w:spacing w:val="-4"/>
          <w:w w:val="105"/>
          <w:sz w:val="23"/>
        </w:rPr>
        <w:t xml:space="preserve"> </w:t>
      </w:r>
      <w:r>
        <w:rPr>
          <w:b/>
          <w:w w:val="105"/>
          <w:sz w:val="23"/>
        </w:rPr>
        <w:t>data</w:t>
      </w:r>
      <w:r>
        <w:rPr>
          <w:b/>
          <w:spacing w:val="-14"/>
          <w:w w:val="105"/>
          <w:sz w:val="23"/>
        </w:rPr>
        <w:t xml:space="preserve"> </w:t>
      </w:r>
      <w:r>
        <w:rPr>
          <w:b/>
          <w:w w:val="105"/>
          <w:sz w:val="23"/>
        </w:rPr>
        <w:t>in</w:t>
      </w:r>
      <w:r>
        <w:rPr>
          <w:b/>
          <w:spacing w:val="-14"/>
          <w:w w:val="105"/>
          <w:sz w:val="23"/>
        </w:rPr>
        <w:t xml:space="preserve"> </w:t>
      </w:r>
      <w:r>
        <w:rPr>
          <w:b/>
          <w:w w:val="105"/>
          <w:sz w:val="23"/>
        </w:rPr>
        <w:t>various</w:t>
      </w:r>
      <w:r>
        <w:rPr>
          <w:b/>
          <w:spacing w:val="-10"/>
          <w:w w:val="105"/>
          <w:sz w:val="23"/>
        </w:rPr>
        <w:t xml:space="preserve"> </w:t>
      </w:r>
      <w:r>
        <w:rPr>
          <w:b/>
          <w:spacing w:val="-2"/>
          <w:w w:val="105"/>
          <w:sz w:val="23"/>
        </w:rPr>
        <w:t>dimensions</w:t>
      </w:r>
    </w:p>
    <w:p w14:paraId="0DCFFF9D">
      <w:pPr>
        <w:pStyle w:val="7"/>
        <w:rPr>
          <w:b/>
          <w:sz w:val="20"/>
        </w:rPr>
      </w:pPr>
    </w:p>
    <w:p w14:paraId="4826E6D5">
      <w:pPr>
        <w:pStyle w:val="7"/>
        <w:rPr>
          <w:b/>
          <w:sz w:val="20"/>
        </w:rPr>
      </w:pPr>
    </w:p>
    <w:p w14:paraId="05ECCF82">
      <w:pPr>
        <w:pStyle w:val="7"/>
        <w:spacing w:before="49"/>
        <w:rPr>
          <w:b/>
          <w:sz w:val="20"/>
        </w:rPr>
      </w:pPr>
      <w:r>
        <w:rPr>
          <w:b/>
          <w:sz w:val="20"/>
        </w:rPr>
        <mc:AlternateContent>
          <mc:Choice Requires="wpg">
            <w:drawing>
              <wp:anchor distT="0" distB="0" distL="0" distR="0" simplePos="0" relativeHeight="251672576" behindDoc="1" locked="0" layoutInCell="1" allowOverlap="1">
                <wp:simplePos x="0" y="0"/>
                <wp:positionH relativeFrom="page">
                  <wp:posOffset>914400</wp:posOffset>
                </wp:positionH>
                <wp:positionV relativeFrom="paragraph">
                  <wp:posOffset>192405</wp:posOffset>
                </wp:positionV>
                <wp:extent cx="4709160" cy="4299585"/>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4709160" cy="4299585"/>
                          <a:chOff x="0" y="0"/>
                          <a:chExt cx="4709160" cy="4299585"/>
                        </a:xfrm>
                      </wpg:grpSpPr>
                      <pic:pic xmlns:pic="http://schemas.openxmlformats.org/drawingml/2006/picture">
                        <pic:nvPicPr>
                          <pic:cNvPr id="21" name="Image 21"/>
                          <pic:cNvPicPr/>
                        </pic:nvPicPr>
                        <pic:blipFill>
                          <a:blip r:embed="rId16" cstate="print"/>
                          <a:stretch>
                            <a:fillRect/>
                          </a:stretch>
                        </pic:blipFill>
                        <pic:spPr>
                          <a:xfrm>
                            <a:off x="0" y="0"/>
                            <a:ext cx="4709160" cy="2094864"/>
                          </a:xfrm>
                          <a:prstGeom prst="rect">
                            <a:avLst/>
                          </a:prstGeom>
                        </pic:spPr>
                      </pic:pic>
                      <pic:pic xmlns:pic="http://schemas.openxmlformats.org/drawingml/2006/picture">
                        <pic:nvPicPr>
                          <pic:cNvPr id="22" name="Image 22"/>
                          <pic:cNvPicPr/>
                        </pic:nvPicPr>
                        <pic:blipFill>
                          <a:blip r:embed="rId17" cstate="print"/>
                          <a:stretch>
                            <a:fillRect/>
                          </a:stretch>
                        </pic:blipFill>
                        <pic:spPr>
                          <a:xfrm>
                            <a:off x="0" y="2105660"/>
                            <a:ext cx="2186940" cy="2193925"/>
                          </a:xfrm>
                          <a:prstGeom prst="rect">
                            <a:avLst/>
                          </a:prstGeom>
                        </pic:spPr>
                      </pic:pic>
                    </wpg:wgp>
                  </a:graphicData>
                </a:graphic>
              </wp:anchor>
            </w:drawing>
          </mc:Choice>
          <mc:Fallback>
            <w:pict>
              <v:group id="_x0000_s1026" o:spid="_x0000_s1026" o:spt="203" style="position:absolute;left:0pt;margin-left:72pt;margin-top:15.15pt;height:338.55pt;width:370.8pt;mso-position-horizontal-relative:page;mso-wrap-distance-bottom:0pt;mso-wrap-distance-top:0pt;z-index:-251643904;mso-width-relative:page;mso-height-relative:page;" coordsize="4709160,4299585" o:gfxdata="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">
                <o:lock v:ext="edit" aspectratio="f"/>
                <v:shape id="Image 21" o:spid="_x0000_s1026" o:spt="75" type="#_x0000_t75" style="position:absolute;left:0;top:0;height:2094864;width:4709160;" filled="f" o:preferrelative="t" stroked="f" coordsize="21600,21600" o:gfxdata="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h6skvQAA&#10;ANsAAAAPAAAAAAAAAAEAIAAAACIAAABkcnMvZG93bnJldi54bWxQSwECFAAUAAAACACHTuJAMy8F&#10;njsAAAA5AAAAEAAAAAAAAAABACAAAAAMAQAAZHJzL3NoYXBleG1sLnhtbFBLBQYAAAAABgAGAFsB&#10;AAC2AwAAAAA=&#10;">
                  <v:fill on="f" focussize="0,0"/>
                  <v:stroke on="f"/>
                  <v:imagedata r:id="rId16" o:title=""/>
                  <o:lock v:ext="edit" aspectratio="f"/>
                </v:shape>
                <v:shape id="Image 22" o:spid="_x0000_s1026" o:spt="75" type="#_x0000_t75" style="position:absolute;left:0;top:2105660;height:2193925;width:2186940;" filled="f" o:preferrelative="t" stroked="f" coordsize="21600,21600" o:gfxdata="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Xi2Z7sAAADb&#10;AAAADwAAAAAAAAABACAAAAAiAAAAZHJzL2Rvd25yZXYueG1sUEsBAhQAFAAAAAgAh07iQDMvBZ47&#10;AAAAOQAAABAAAAAAAAAAAQAgAAAACgEAAGRycy9zaGFwZXhtbC54bWxQSwUGAAAAAAYABgBbAQAA&#10;tAMAAAAA&#10;">
                  <v:fill on="f" focussize="0,0"/>
                  <v:stroke on="f"/>
                  <v:imagedata r:id="rId17" o:title=""/>
                  <o:lock v:ext="edit" aspectratio="f"/>
                </v:shape>
                <w10:wrap type="topAndBottom"/>
              </v:group>
            </w:pict>
          </mc:Fallback>
        </mc:AlternateContent>
      </w:r>
    </w:p>
    <w:p w14:paraId="5EA9C7E7">
      <w:pPr>
        <w:pStyle w:val="7"/>
        <w:rPr>
          <w:b/>
        </w:rPr>
      </w:pPr>
    </w:p>
    <w:p w14:paraId="7785C05E">
      <w:pPr>
        <w:pStyle w:val="7"/>
        <w:rPr>
          <w:b/>
        </w:rPr>
      </w:pPr>
    </w:p>
    <w:p w14:paraId="21EA5EE4">
      <w:pPr>
        <w:pStyle w:val="7"/>
        <w:rPr>
          <w:b/>
        </w:rPr>
      </w:pPr>
    </w:p>
    <w:p w14:paraId="3AA274F1">
      <w:pPr>
        <w:pStyle w:val="7"/>
        <w:rPr>
          <w:b/>
        </w:rPr>
      </w:pPr>
    </w:p>
    <w:p w14:paraId="6CBAD8C6">
      <w:pPr>
        <w:pStyle w:val="7"/>
        <w:rPr>
          <w:b/>
        </w:rPr>
      </w:pPr>
    </w:p>
    <w:p w14:paraId="68B8A119">
      <w:pPr>
        <w:pStyle w:val="7"/>
        <w:rPr>
          <w:b/>
        </w:rPr>
      </w:pPr>
    </w:p>
    <w:p w14:paraId="508C1112">
      <w:pPr>
        <w:pStyle w:val="7"/>
        <w:rPr>
          <w:b/>
        </w:rPr>
      </w:pPr>
    </w:p>
    <w:p w14:paraId="32DEB02F">
      <w:pPr>
        <w:pStyle w:val="7"/>
        <w:rPr>
          <w:b/>
        </w:rPr>
      </w:pPr>
    </w:p>
    <w:p w14:paraId="6EA86083">
      <w:pPr>
        <w:pStyle w:val="7"/>
        <w:rPr>
          <w:b/>
        </w:rPr>
      </w:pPr>
    </w:p>
    <w:p w14:paraId="5EBA50B8">
      <w:pPr>
        <w:pStyle w:val="7"/>
        <w:rPr>
          <w:b/>
        </w:rPr>
      </w:pPr>
    </w:p>
    <w:p w14:paraId="679C308C">
      <w:pPr>
        <w:pStyle w:val="7"/>
        <w:rPr>
          <w:b/>
        </w:rPr>
      </w:pPr>
    </w:p>
    <w:p w14:paraId="2C61FE6A">
      <w:pPr>
        <w:pStyle w:val="7"/>
        <w:rPr>
          <w:b/>
        </w:rPr>
      </w:pPr>
    </w:p>
    <w:p w14:paraId="69F5155D">
      <w:pPr>
        <w:pStyle w:val="7"/>
        <w:rPr>
          <w:b/>
        </w:rPr>
      </w:pPr>
    </w:p>
    <w:p w14:paraId="717BA7E9">
      <w:pPr>
        <w:pStyle w:val="7"/>
        <w:spacing w:before="182"/>
        <w:rPr>
          <w:b/>
        </w:rPr>
      </w:pPr>
    </w:p>
    <w:p w14:paraId="16CD8D5C">
      <w:pPr>
        <w:pStyle w:val="3"/>
      </w:pPr>
      <w:bookmarkStart w:id="9" w:name="Thus the data exploration and integratio"/>
      <w:bookmarkEnd w:id="9"/>
      <w:r>
        <w:rPr>
          <w:spacing w:val="-2"/>
          <w:w w:val="105"/>
        </w:rPr>
        <w:t>RESULT:</w:t>
      </w:r>
    </w:p>
    <w:p w14:paraId="50ADDECE">
      <w:pPr>
        <w:pStyle w:val="7"/>
        <w:spacing w:before="182"/>
        <w:ind w:left="1015"/>
      </w:pPr>
      <w:r>
        <w:rPr>
          <w:w w:val="105"/>
        </w:rPr>
        <w:t>Thus</w:t>
      </w:r>
      <w:r>
        <w:rPr>
          <w:spacing w:val="-16"/>
          <w:w w:val="105"/>
        </w:rPr>
        <w:t xml:space="preserve"> </w:t>
      </w:r>
      <w:r>
        <w:rPr>
          <w:w w:val="105"/>
        </w:rPr>
        <w:t>the</w:t>
      </w:r>
      <w:r>
        <w:rPr>
          <w:spacing w:val="-12"/>
          <w:w w:val="105"/>
        </w:rPr>
        <w:t xml:space="preserve"> </w:t>
      </w:r>
      <w:r>
        <w:rPr>
          <w:w w:val="105"/>
        </w:rPr>
        <w:t>data</w:t>
      </w:r>
      <w:r>
        <w:rPr>
          <w:spacing w:val="-10"/>
          <w:w w:val="105"/>
        </w:rPr>
        <w:t xml:space="preserve"> </w:t>
      </w:r>
      <w:r>
        <w:rPr>
          <w:w w:val="105"/>
        </w:rPr>
        <w:t>exploration</w:t>
      </w:r>
      <w:r>
        <w:rPr>
          <w:spacing w:val="-14"/>
          <w:w w:val="105"/>
        </w:rPr>
        <w:t xml:space="preserve"> </w:t>
      </w:r>
      <w:r>
        <w:rPr>
          <w:w w:val="105"/>
        </w:rPr>
        <w:t>and</w:t>
      </w:r>
      <w:r>
        <w:rPr>
          <w:spacing w:val="-10"/>
          <w:w w:val="105"/>
        </w:rPr>
        <w:t xml:space="preserve"> </w:t>
      </w:r>
      <w:r>
        <w:rPr>
          <w:w w:val="105"/>
        </w:rPr>
        <w:t>integration</w:t>
      </w:r>
      <w:r>
        <w:rPr>
          <w:spacing w:val="-9"/>
          <w:w w:val="105"/>
        </w:rPr>
        <w:t xml:space="preserve"> </w:t>
      </w:r>
      <w:r>
        <w:rPr>
          <w:w w:val="105"/>
        </w:rPr>
        <w:t>with</w:t>
      </w:r>
      <w:r>
        <w:rPr>
          <w:spacing w:val="-10"/>
          <w:w w:val="105"/>
        </w:rPr>
        <w:t xml:space="preserve"> </w:t>
      </w:r>
      <w:r>
        <w:rPr>
          <w:w w:val="105"/>
        </w:rPr>
        <w:t>WEKA</w:t>
      </w:r>
      <w:r>
        <w:rPr>
          <w:spacing w:val="-10"/>
          <w:w w:val="105"/>
        </w:rPr>
        <w:t xml:space="preserve"> </w:t>
      </w:r>
      <w:r>
        <w:rPr>
          <w:w w:val="105"/>
        </w:rPr>
        <w:t>executed</w:t>
      </w:r>
      <w:r>
        <w:rPr>
          <w:spacing w:val="-9"/>
          <w:w w:val="105"/>
        </w:rPr>
        <w:t xml:space="preserve"> </w:t>
      </w:r>
      <w:r>
        <w:rPr>
          <w:spacing w:val="-2"/>
          <w:w w:val="105"/>
        </w:rPr>
        <w:t>successfully.</w:t>
      </w:r>
    </w:p>
    <w:p w14:paraId="400B6297">
      <w:pPr>
        <w:pStyle w:val="7"/>
        <w:spacing w:after="0"/>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3E47C4B9">
      <w:pPr>
        <w:spacing w:before="220"/>
        <w:ind w:left="1375" w:right="0" w:firstLine="0"/>
        <w:jc w:val="left"/>
        <w:rPr>
          <w:b/>
          <w:sz w:val="23"/>
        </w:rPr>
      </w:pPr>
      <w:r>
        <w:rPr>
          <w:b/>
          <w:sz w:val="23"/>
        </w:rPr>
        <mc:AlternateContent>
          <mc:Choice Requires="wpg">
            <w:drawing>
              <wp:anchor distT="0" distB="0" distL="0" distR="0" simplePos="0" relativeHeight="251667456" behindDoc="1" locked="0" layoutInCell="1" allowOverlap="1">
                <wp:simplePos x="0" y="0"/>
                <wp:positionH relativeFrom="page">
                  <wp:posOffset>304800</wp:posOffset>
                </wp:positionH>
                <wp:positionV relativeFrom="page">
                  <wp:posOffset>288290</wp:posOffset>
                </wp:positionV>
                <wp:extent cx="6960870" cy="10097770"/>
                <wp:effectExtent l="0" t="0" r="11430" b="17780"/>
                <wp:wrapNone/>
                <wp:docPr id="23" name="Group 23"/>
                <wp:cNvGraphicFramePr/>
                <a:graphic xmlns:a="http://schemas.openxmlformats.org/drawingml/2006/main">
                  <a:graphicData uri="http://schemas.microsoft.com/office/word/2010/wordprocessingGroup">
                    <wpg:wgp>
                      <wpg:cNvGrpSpPr/>
                      <wpg:grpSpPr>
                        <a:xfrm>
                          <a:off x="0" y="0"/>
                          <a:ext cx="6960870" cy="10097770"/>
                          <a:chOff x="0" y="0"/>
                          <a:chExt cx="6960870" cy="10097770"/>
                        </a:xfrm>
                      </wpg:grpSpPr>
                      <pic:pic xmlns:pic="http://schemas.openxmlformats.org/drawingml/2006/picture">
                        <pic:nvPicPr>
                          <pic:cNvPr id="24" name="Image 24"/>
                          <pic:cNvPicPr/>
                        </pic:nvPicPr>
                        <pic:blipFill>
                          <a:blip r:embed="rId18" cstate="print"/>
                          <a:stretch>
                            <a:fillRect/>
                          </a:stretch>
                        </pic:blipFill>
                        <pic:spPr>
                          <a:xfrm>
                            <a:off x="0" y="0"/>
                            <a:ext cx="6960870" cy="10097770"/>
                          </a:xfrm>
                          <a:prstGeom prst="rect">
                            <a:avLst/>
                          </a:prstGeom>
                        </pic:spPr>
                      </pic:pic>
                      <pic:pic xmlns:pic="http://schemas.openxmlformats.org/drawingml/2006/picture">
                        <pic:nvPicPr>
                          <pic:cNvPr id="25" name="Image 25"/>
                          <pic:cNvPicPr/>
                        </pic:nvPicPr>
                        <pic:blipFill>
                          <a:blip r:embed="rId19" cstate="print"/>
                          <a:stretch>
                            <a:fillRect/>
                          </a:stretch>
                        </pic:blipFill>
                        <pic:spPr>
                          <a:xfrm>
                            <a:off x="609600" y="3246754"/>
                            <a:ext cx="4267200" cy="3382010"/>
                          </a:xfrm>
                          <a:prstGeom prst="rect">
                            <a:avLst/>
                          </a:prstGeom>
                        </pic:spPr>
                      </pic:pic>
                    </wpg:wgp>
                  </a:graphicData>
                </a:graphic>
              </wp:anchor>
            </w:drawing>
          </mc:Choice>
          <mc:Fallback>
            <w:pict>
              <v:group id="_x0000_s1026" o:spid="_x0000_s1026" o:spt="203" style="position:absolute;left:0pt;margin-left:24pt;margin-top:22.7pt;height:795.1pt;width:548.1pt;mso-position-horizontal-relative:page;mso-position-vertical-relative:page;z-index:-251649024;mso-width-relative:page;mso-height-relative:page;" coordsize="6960870,10097770" o:gfxdata="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">
                <o:lock v:ext="edit" aspectratio="f"/>
                <v:shape id="Image 24" o:spid="_x0000_s1026" o:spt="75" type="#_x0000_t75" style="position:absolute;left:0;top:0;height:10097770;width:6960870;" filled="f" o:preferrelative="t" stroked="f" coordsize="21600,21600" o:gfxdata="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RSHq8AAAA&#10;2wAAAA8AAAAAAAAAAQAgAAAAIgAAAGRycy9kb3ducmV2LnhtbFBLAQIUABQAAAAIAIdO4kAzLwWe&#10;OwAAADkAAAAQAAAAAAAAAAEAIAAAAAsBAABkcnMvc2hhcGV4bWwueG1sUEsFBgAAAAAGAAYAWwEA&#10;ALUDAAAAAA==&#10;">
                  <v:fill on="f" focussize="0,0"/>
                  <v:stroke on="f"/>
                  <v:imagedata r:id="rId18" o:title=""/>
                  <o:lock v:ext="edit" aspectratio="f"/>
                </v:shape>
                <v:shape id="Image 25" o:spid="_x0000_s1026" o:spt="75" type="#_x0000_t75" style="position:absolute;left:609600;top:3246754;height:3382010;width:4267200;" filled="f" o:preferrelative="t" stroked="f" coordsize="21600,21600" o:gfxdata="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S/GZbsAAADb&#10;AAAADwAAAAAAAAABACAAAAAiAAAAZHJzL2Rvd25yZXYueG1sUEsBAhQAFAAAAAgAh07iQDMvBZ47&#10;AAAAOQAAABAAAAAAAAAAAQAgAAAACgEAAGRycy9zaGFwZXhtbC54bWxQSwUGAAAAAAYABgBbAQAA&#10;tAMAAAAA&#10;">
                  <v:fill on="f" focussize="0,0"/>
                  <v:stroke on="f"/>
                  <v:imagedata r:id="rId19" o:title=""/>
                  <o:lock v:ext="edit" aspectratio="f"/>
                </v:shape>
              </v:group>
            </w:pict>
          </mc:Fallback>
        </mc:AlternateContent>
      </w:r>
      <w:r>
        <w:rPr>
          <w:b/>
          <w:sz w:val="23"/>
        </w:rPr>
        <mc:AlternateContent>
          <mc:Choice Requires="wps">
            <w:drawing>
              <wp:anchor distT="0" distB="0" distL="0" distR="0" simplePos="0" relativeHeight="251662336" behindDoc="0" locked="0" layoutInCell="1" allowOverlap="1">
                <wp:simplePos x="0" y="0"/>
                <wp:positionH relativeFrom="page">
                  <wp:posOffset>7465695</wp:posOffset>
                </wp:positionH>
                <wp:positionV relativeFrom="page">
                  <wp:posOffset>1864995</wp:posOffset>
                </wp:positionV>
                <wp:extent cx="1270" cy="6316345"/>
                <wp:effectExtent l="0" t="0" r="0" b="0"/>
                <wp:wrapNone/>
                <wp:docPr id="27" name="Graphic 27"/>
                <wp:cNvGraphicFramePr/>
                <a:graphic xmlns:a="http://schemas.openxmlformats.org/drawingml/2006/main">
                  <a:graphicData uri="http://schemas.microsoft.com/office/word/2010/wordprocessingShape">
                    <wps:wsp>
                      <wps:cNvSpPr/>
                      <wps:spPr>
                        <a:xfrm>
                          <a:off x="0" y="0"/>
                          <a:ext cx="1270" cy="6316345"/>
                        </a:xfrm>
                        <a:custGeom>
                          <a:avLst/>
                          <a:gdLst/>
                          <a:ahLst/>
                          <a:cxnLst/>
                          <a:rect l="l" t="t" r="r" b="b"/>
                          <a:pathLst>
                            <a:path h="6316345">
                              <a:moveTo>
                                <a:pt x="0" y="6316345"/>
                              </a:moveTo>
                              <a:lnTo>
                                <a:pt x="0" y="0"/>
                              </a:lnTo>
                            </a:path>
                          </a:pathLst>
                        </a:custGeom>
                        <a:ln w="6348">
                          <a:solidFill>
                            <a:srgbClr val="000000"/>
                          </a:solidFill>
                          <a:prstDash val="solid"/>
                        </a:ln>
                      </wps:spPr>
                      <wps:bodyPr wrap="square" lIns="0" tIns="0" rIns="0" bIns="0" rtlCol="0">
                        <a:noAutofit/>
                      </wps:bodyPr>
                    </wps:wsp>
                  </a:graphicData>
                </a:graphic>
              </wp:anchor>
            </w:drawing>
          </mc:Choice>
          <mc:Fallback>
            <w:pict>
              <v:shape id="Graphic 27" o:spid="_x0000_s1026" o:spt="100" style="position:absolute;left:0pt;margin-left:587.85pt;margin-top:146.85pt;height:497.35pt;width:0.1pt;mso-position-horizontal-relative:page;mso-position-vertical-relative:page;z-index:251662336;mso-width-relative:page;mso-height-relative:page;" filled="f" stroked="t" coordsize="1,6316345" o:gfxdata="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2liWdkAAAAOAQAADwAAAAAAAAAB&#10;ACAAAAAiAAAAZHJzL2Rvd25yZXYueG1sUEsBAhQAFAAAAAgAh07iQM7ebsEPAgAAfAQAAA4AAAAA&#10;AAAAAQAgAAAAKAEAAGRycy9lMm9Eb2MueG1sUEsFBgAAAAAGAAYAWQEAAKkFAAAAAA==&#10;" path="m0,6316345l0,0e">
                <v:fill on="f" focussize="0,0"/>
                <v:stroke weight="0.499842519685039pt" color="#000000" joinstyle="round"/>
                <v:imagedata o:title=""/>
                <o:lock v:ext="edit" aspectratio="f"/>
                <v:textbox inset="0mm,0mm,0mm,0mm"/>
              </v:shape>
            </w:pict>
          </mc:Fallback>
        </mc:AlternateContent>
      </w:r>
      <w:r>
        <w:rPr>
          <w:b/>
          <w:w w:val="105"/>
          <w:sz w:val="23"/>
        </w:rPr>
        <w:t>EXP</w:t>
      </w:r>
      <w:r>
        <w:rPr>
          <w:b/>
          <w:spacing w:val="-11"/>
          <w:w w:val="105"/>
          <w:sz w:val="23"/>
        </w:rPr>
        <w:t xml:space="preserve"> </w:t>
      </w:r>
      <w:r>
        <w:rPr>
          <w:b/>
          <w:w w:val="105"/>
          <w:sz w:val="23"/>
        </w:rPr>
        <w:t>2.</w:t>
      </w:r>
      <w:r>
        <w:rPr>
          <w:b/>
          <w:spacing w:val="-4"/>
          <w:w w:val="105"/>
          <w:sz w:val="23"/>
        </w:rPr>
        <w:t xml:space="preserve"> </w:t>
      </w:r>
      <w:r>
        <w:rPr>
          <w:b/>
          <w:w w:val="105"/>
          <w:sz w:val="23"/>
        </w:rPr>
        <w:t>Apply</w:t>
      </w:r>
      <w:r>
        <w:rPr>
          <w:b/>
          <w:spacing w:val="-5"/>
          <w:w w:val="105"/>
          <w:sz w:val="23"/>
        </w:rPr>
        <w:t xml:space="preserve"> </w:t>
      </w:r>
      <w:r>
        <w:rPr>
          <w:b/>
          <w:w w:val="105"/>
          <w:sz w:val="23"/>
        </w:rPr>
        <w:t>WEKA</w:t>
      </w:r>
      <w:r>
        <w:rPr>
          <w:b/>
          <w:spacing w:val="-15"/>
          <w:w w:val="105"/>
          <w:sz w:val="23"/>
        </w:rPr>
        <w:t xml:space="preserve"> </w:t>
      </w:r>
      <w:r>
        <w:rPr>
          <w:b/>
          <w:w w:val="105"/>
          <w:sz w:val="23"/>
        </w:rPr>
        <w:t>tool</w:t>
      </w:r>
      <w:r>
        <w:rPr>
          <w:b/>
          <w:spacing w:val="-10"/>
          <w:w w:val="105"/>
          <w:sz w:val="23"/>
        </w:rPr>
        <w:t xml:space="preserve"> </w:t>
      </w:r>
      <w:r>
        <w:rPr>
          <w:b/>
          <w:w w:val="105"/>
          <w:sz w:val="23"/>
        </w:rPr>
        <w:t>for</w:t>
      </w:r>
      <w:r>
        <w:rPr>
          <w:b/>
          <w:spacing w:val="-6"/>
          <w:w w:val="105"/>
          <w:sz w:val="23"/>
        </w:rPr>
        <w:t xml:space="preserve"> </w:t>
      </w:r>
      <w:r>
        <w:rPr>
          <w:b/>
          <w:w w:val="105"/>
          <w:sz w:val="23"/>
        </w:rPr>
        <w:t xml:space="preserve">Data </w:t>
      </w:r>
      <w:r>
        <w:rPr>
          <w:b/>
          <w:spacing w:val="-2"/>
          <w:w w:val="105"/>
          <w:sz w:val="23"/>
        </w:rPr>
        <w:t>Validation</w:t>
      </w:r>
    </w:p>
    <w:p w14:paraId="5E452B36">
      <w:pPr>
        <w:pStyle w:val="7"/>
        <w:rPr>
          <w:b/>
        </w:rPr>
      </w:pPr>
    </w:p>
    <w:p w14:paraId="5A3A8A8A">
      <w:pPr>
        <w:pStyle w:val="7"/>
        <w:spacing w:before="136"/>
        <w:rPr>
          <w:b/>
        </w:rPr>
      </w:pPr>
    </w:p>
    <w:p w14:paraId="7C277CC9">
      <w:pPr>
        <w:pStyle w:val="3"/>
      </w:pPr>
      <w:bookmarkStart w:id="10" w:name="AIM:"/>
      <w:bookmarkEnd w:id="10"/>
      <w:r>
        <w:rPr>
          <w:spacing w:val="-4"/>
          <w:w w:val="105"/>
        </w:rPr>
        <w:t>AIM:</w:t>
      </w:r>
    </w:p>
    <w:p w14:paraId="3B65BEC8">
      <w:pPr>
        <w:pStyle w:val="7"/>
        <w:spacing w:before="189"/>
        <w:ind w:left="1015"/>
      </w:pPr>
      <w:r>
        <w:rPr>
          <w:w w:val="105"/>
        </w:rPr>
        <w:t>To</w:t>
      </w:r>
      <w:r>
        <w:rPr>
          <w:spacing w:val="-14"/>
          <w:w w:val="105"/>
        </w:rPr>
        <w:t xml:space="preserve"> </w:t>
      </w:r>
      <w:r>
        <w:rPr>
          <w:w w:val="105"/>
        </w:rPr>
        <w:t>Apply</w:t>
      </w:r>
      <w:r>
        <w:rPr>
          <w:spacing w:val="-7"/>
          <w:w w:val="105"/>
        </w:rPr>
        <w:t xml:space="preserve"> </w:t>
      </w:r>
      <w:r>
        <w:rPr>
          <w:w w:val="105"/>
        </w:rPr>
        <w:t>WEKA</w:t>
      </w:r>
      <w:r>
        <w:rPr>
          <w:spacing w:val="-8"/>
          <w:w w:val="105"/>
        </w:rPr>
        <w:t xml:space="preserve"> </w:t>
      </w:r>
      <w:r>
        <w:rPr>
          <w:w w:val="105"/>
        </w:rPr>
        <w:t>tool</w:t>
      </w:r>
      <w:r>
        <w:rPr>
          <w:spacing w:val="-5"/>
          <w:w w:val="105"/>
        </w:rPr>
        <w:t xml:space="preserve"> </w:t>
      </w:r>
      <w:r>
        <w:rPr>
          <w:w w:val="105"/>
        </w:rPr>
        <w:t>for</w:t>
      </w:r>
      <w:r>
        <w:rPr>
          <w:spacing w:val="-11"/>
          <w:w w:val="105"/>
        </w:rPr>
        <w:t xml:space="preserve"> </w:t>
      </w:r>
      <w:r>
        <w:rPr>
          <w:w w:val="105"/>
        </w:rPr>
        <w:t>Data</w:t>
      </w:r>
      <w:r>
        <w:rPr>
          <w:spacing w:val="-7"/>
          <w:w w:val="105"/>
        </w:rPr>
        <w:t xml:space="preserve"> </w:t>
      </w:r>
      <w:r>
        <w:rPr>
          <w:spacing w:val="-2"/>
          <w:w w:val="105"/>
        </w:rPr>
        <w:t>Validation</w:t>
      </w:r>
    </w:p>
    <w:p w14:paraId="690EB3EA">
      <w:pPr>
        <w:pStyle w:val="4"/>
        <w:spacing w:before="204"/>
      </w:pPr>
      <w:bookmarkStart w:id="11" w:name="Steps and Apply:"/>
      <w:bookmarkEnd w:id="11"/>
      <w:r>
        <w:rPr>
          <w:w w:val="105"/>
        </w:rPr>
        <w:t>Steps</w:t>
      </w:r>
      <w:r>
        <w:rPr>
          <w:spacing w:val="-6"/>
          <w:w w:val="105"/>
        </w:rPr>
        <w:t xml:space="preserve"> </w:t>
      </w:r>
      <w:r>
        <w:rPr>
          <w:w w:val="105"/>
        </w:rPr>
        <w:t>and</w:t>
      </w:r>
      <w:r>
        <w:rPr>
          <w:spacing w:val="-9"/>
          <w:w w:val="105"/>
        </w:rPr>
        <w:t xml:space="preserve"> </w:t>
      </w:r>
      <w:r>
        <w:rPr>
          <w:spacing w:val="-2"/>
          <w:w w:val="105"/>
        </w:rPr>
        <w:t>Apply:</w:t>
      </w:r>
    </w:p>
    <w:p w14:paraId="08F6594F">
      <w:pPr>
        <w:pStyle w:val="13"/>
        <w:numPr>
          <w:ilvl w:val="0"/>
          <w:numId w:val="6"/>
        </w:numPr>
        <w:tabs>
          <w:tab w:val="left" w:pos="1381"/>
        </w:tabs>
        <w:spacing w:before="182" w:after="0" w:line="240" w:lineRule="auto"/>
        <w:ind w:left="1381" w:right="0" w:hanging="243"/>
        <w:jc w:val="left"/>
        <w:rPr>
          <w:sz w:val="23"/>
        </w:rPr>
      </w:pPr>
      <w:r>
        <w:rPr>
          <w:w w:val="105"/>
          <w:sz w:val="23"/>
        </w:rPr>
        <w:t>Load</w:t>
      </w:r>
      <w:r>
        <w:rPr>
          <w:spacing w:val="-9"/>
          <w:w w:val="105"/>
          <w:sz w:val="23"/>
        </w:rPr>
        <w:t xml:space="preserve"> </w:t>
      </w:r>
      <w:r>
        <w:rPr>
          <w:w w:val="105"/>
          <w:sz w:val="23"/>
        </w:rPr>
        <w:t>the</w:t>
      </w:r>
      <w:r>
        <w:rPr>
          <w:spacing w:val="-10"/>
          <w:w w:val="105"/>
          <w:sz w:val="23"/>
        </w:rPr>
        <w:t xml:space="preserve"> </w:t>
      </w:r>
      <w:r>
        <w:rPr>
          <w:w w:val="105"/>
          <w:sz w:val="23"/>
        </w:rPr>
        <w:t>dataset</w:t>
      </w:r>
      <w:r>
        <w:rPr>
          <w:spacing w:val="-13"/>
          <w:w w:val="105"/>
          <w:sz w:val="23"/>
        </w:rPr>
        <w:t xml:space="preserve"> </w:t>
      </w:r>
      <w:r>
        <w:rPr>
          <w:w w:val="105"/>
          <w:sz w:val="23"/>
        </w:rPr>
        <w:t>(Iris-2D.</w:t>
      </w:r>
      <w:r>
        <w:rPr>
          <w:spacing w:val="-13"/>
          <w:w w:val="105"/>
          <w:sz w:val="23"/>
        </w:rPr>
        <w:t xml:space="preserve"> </w:t>
      </w:r>
      <w:r>
        <w:rPr>
          <w:w w:val="105"/>
          <w:sz w:val="23"/>
        </w:rPr>
        <w:t>arff)</w:t>
      </w:r>
      <w:r>
        <w:rPr>
          <w:spacing w:val="-5"/>
          <w:w w:val="105"/>
          <w:sz w:val="23"/>
        </w:rPr>
        <w:t xml:space="preserve"> </w:t>
      </w:r>
      <w:r>
        <w:rPr>
          <w:w w:val="105"/>
          <w:sz w:val="23"/>
        </w:rPr>
        <w:t>into</w:t>
      </w:r>
      <w:r>
        <w:rPr>
          <w:spacing w:val="-8"/>
          <w:w w:val="105"/>
          <w:sz w:val="23"/>
        </w:rPr>
        <w:t xml:space="preserve"> </w:t>
      </w:r>
      <w:r>
        <w:rPr>
          <w:w w:val="105"/>
          <w:sz w:val="23"/>
        </w:rPr>
        <w:t>weka</w:t>
      </w:r>
      <w:r>
        <w:rPr>
          <w:spacing w:val="-9"/>
          <w:w w:val="105"/>
          <w:sz w:val="23"/>
        </w:rPr>
        <w:t xml:space="preserve"> </w:t>
      </w:r>
      <w:r>
        <w:rPr>
          <w:spacing w:val="-4"/>
          <w:w w:val="105"/>
          <w:sz w:val="23"/>
        </w:rPr>
        <w:t>tool</w:t>
      </w:r>
    </w:p>
    <w:p w14:paraId="619EFBB8">
      <w:pPr>
        <w:pStyle w:val="13"/>
        <w:numPr>
          <w:ilvl w:val="0"/>
          <w:numId w:val="6"/>
        </w:numPr>
        <w:tabs>
          <w:tab w:val="left" w:pos="1381"/>
          <w:tab w:val="left" w:pos="1383"/>
        </w:tabs>
        <w:spacing w:before="38" w:after="0" w:line="254" w:lineRule="auto"/>
        <w:ind w:left="1383" w:right="1282" w:hanging="245"/>
        <w:jc w:val="left"/>
        <w:rPr>
          <w:sz w:val="23"/>
        </w:rPr>
      </w:pPr>
      <w:r>
        <w:rPr>
          <w:w w:val="105"/>
          <w:sz w:val="23"/>
        </w:rPr>
        <w:t>Go to classify option &amp; in left-hand navigation bar</w:t>
      </w:r>
      <w:r>
        <w:rPr>
          <w:spacing w:val="24"/>
          <w:w w:val="105"/>
          <w:sz w:val="23"/>
        </w:rPr>
        <w:t xml:space="preserve"> </w:t>
      </w:r>
      <w:r>
        <w:rPr>
          <w:w w:val="105"/>
          <w:sz w:val="23"/>
        </w:rPr>
        <w:t>we can see differentclassification algorithms under rules section.</w:t>
      </w:r>
    </w:p>
    <w:p w14:paraId="08B8689D">
      <w:pPr>
        <w:pStyle w:val="13"/>
        <w:numPr>
          <w:ilvl w:val="0"/>
          <w:numId w:val="6"/>
        </w:numPr>
        <w:tabs>
          <w:tab w:val="left" w:pos="1381"/>
          <w:tab w:val="left" w:pos="1383"/>
        </w:tabs>
        <w:spacing w:before="16" w:after="0" w:line="261" w:lineRule="auto"/>
        <w:ind w:left="1383" w:right="1269" w:hanging="245"/>
        <w:jc w:val="left"/>
        <w:rPr>
          <w:sz w:val="23"/>
        </w:rPr>
      </w:pPr>
      <w:r>
        <w:rPr>
          <w:w w:val="105"/>
          <w:sz w:val="23"/>
        </w:rPr>
        <w:t>In</w:t>
      </w:r>
      <w:r>
        <w:rPr>
          <w:spacing w:val="40"/>
          <w:w w:val="105"/>
          <w:sz w:val="23"/>
        </w:rPr>
        <w:t xml:space="preserve"> </w:t>
      </w:r>
      <w:r>
        <w:rPr>
          <w:w w:val="105"/>
          <w:sz w:val="23"/>
        </w:rPr>
        <w:t>which</w:t>
      </w:r>
      <w:r>
        <w:rPr>
          <w:spacing w:val="40"/>
          <w:w w:val="105"/>
          <w:sz w:val="23"/>
        </w:rPr>
        <w:t xml:space="preserve"> </w:t>
      </w:r>
      <w:r>
        <w:rPr>
          <w:w w:val="105"/>
          <w:sz w:val="23"/>
        </w:rPr>
        <w:t>we</w:t>
      </w:r>
      <w:r>
        <w:rPr>
          <w:spacing w:val="40"/>
          <w:w w:val="105"/>
          <w:sz w:val="23"/>
        </w:rPr>
        <w:t xml:space="preserve"> </w:t>
      </w:r>
      <w:r>
        <w:rPr>
          <w:w w:val="105"/>
          <w:sz w:val="23"/>
        </w:rPr>
        <w:t>selected</w:t>
      </w:r>
      <w:r>
        <w:rPr>
          <w:spacing w:val="40"/>
          <w:w w:val="105"/>
          <w:sz w:val="23"/>
        </w:rPr>
        <w:t xml:space="preserve"> </w:t>
      </w:r>
      <w:r>
        <w:rPr>
          <w:w w:val="105"/>
          <w:sz w:val="23"/>
        </w:rPr>
        <w:t>JRip</w:t>
      </w:r>
      <w:r>
        <w:rPr>
          <w:spacing w:val="40"/>
          <w:w w:val="105"/>
          <w:sz w:val="23"/>
        </w:rPr>
        <w:t xml:space="preserve"> </w:t>
      </w:r>
      <w:r>
        <w:rPr>
          <w:w w:val="105"/>
          <w:sz w:val="23"/>
        </w:rPr>
        <w:t>(If-then)</w:t>
      </w:r>
      <w:r>
        <w:rPr>
          <w:spacing w:val="40"/>
          <w:w w:val="105"/>
          <w:sz w:val="23"/>
        </w:rPr>
        <w:t xml:space="preserve"> </w:t>
      </w:r>
      <w:r>
        <w:rPr>
          <w:w w:val="105"/>
          <w:sz w:val="23"/>
        </w:rPr>
        <w:t>algorithm</w:t>
      </w:r>
      <w:r>
        <w:rPr>
          <w:spacing w:val="40"/>
          <w:w w:val="105"/>
          <w:sz w:val="23"/>
        </w:rPr>
        <w:t xml:space="preserve"> </w:t>
      </w:r>
      <w:r>
        <w:rPr>
          <w:w w:val="105"/>
          <w:sz w:val="23"/>
        </w:rPr>
        <w:t>&amp;</w:t>
      </w:r>
      <w:r>
        <w:rPr>
          <w:spacing w:val="40"/>
          <w:w w:val="105"/>
          <w:sz w:val="23"/>
        </w:rPr>
        <w:t xml:space="preserve"> </w:t>
      </w:r>
      <w:r>
        <w:rPr>
          <w:w w:val="105"/>
          <w:sz w:val="23"/>
        </w:rPr>
        <w:t>click</w:t>
      </w:r>
      <w:r>
        <w:rPr>
          <w:spacing w:val="40"/>
          <w:w w:val="105"/>
          <w:sz w:val="23"/>
        </w:rPr>
        <w:t xml:space="preserve"> </w:t>
      </w:r>
      <w:r>
        <w:rPr>
          <w:w w:val="105"/>
          <w:sz w:val="23"/>
        </w:rPr>
        <w:t>on</w:t>
      </w:r>
      <w:r>
        <w:rPr>
          <w:spacing w:val="40"/>
          <w:w w:val="105"/>
          <w:sz w:val="23"/>
        </w:rPr>
        <w:t xml:space="preserve"> </w:t>
      </w:r>
      <w:r>
        <w:rPr>
          <w:w w:val="105"/>
          <w:sz w:val="23"/>
        </w:rPr>
        <w:t>start</w:t>
      </w:r>
      <w:r>
        <w:rPr>
          <w:spacing w:val="40"/>
          <w:w w:val="105"/>
          <w:sz w:val="23"/>
        </w:rPr>
        <w:t xml:space="preserve"> </w:t>
      </w:r>
      <w:r>
        <w:rPr>
          <w:w w:val="105"/>
          <w:sz w:val="23"/>
        </w:rPr>
        <w:t>option</w:t>
      </w:r>
      <w:r>
        <w:rPr>
          <w:spacing w:val="40"/>
          <w:w w:val="105"/>
          <w:sz w:val="23"/>
        </w:rPr>
        <w:t xml:space="preserve"> </w:t>
      </w:r>
      <w:r>
        <w:rPr>
          <w:w w:val="105"/>
          <w:sz w:val="23"/>
        </w:rPr>
        <w:t>with</w:t>
      </w:r>
      <w:r>
        <w:rPr>
          <w:spacing w:val="40"/>
          <w:w w:val="105"/>
          <w:sz w:val="23"/>
        </w:rPr>
        <w:t xml:space="preserve"> </w:t>
      </w:r>
      <w:r>
        <w:rPr>
          <w:w w:val="105"/>
          <w:sz w:val="23"/>
        </w:rPr>
        <w:t>―use training set‖ test option enabled.</w:t>
      </w:r>
    </w:p>
    <w:p w14:paraId="555D2194">
      <w:pPr>
        <w:pStyle w:val="13"/>
        <w:numPr>
          <w:ilvl w:val="0"/>
          <w:numId w:val="6"/>
        </w:numPr>
        <w:tabs>
          <w:tab w:val="left" w:pos="1381"/>
          <w:tab w:val="left" w:pos="1383"/>
        </w:tabs>
        <w:spacing w:before="7" w:after="0" w:line="254" w:lineRule="auto"/>
        <w:ind w:left="1383" w:right="1286" w:hanging="245"/>
        <w:jc w:val="left"/>
        <w:rPr>
          <w:sz w:val="23"/>
        </w:rPr>
      </w:pPr>
      <w:r>
        <w:rPr>
          <w:w w:val="105"/>
          <w:sz w:val="23"/>
        </w:rPr>
        <w:t>Then</w:t>
      </w:r>
      <w:r>
        <w:rPr>
          <w:spacing w:val="30"/>
          <w:w w:val="105"/>
          <w:sz w:val="23"/>
        </w:rPr>
        <w:t xml:space="preserve"> </w:t>
      </w:r>
      <w:r>
        <w:rPr>
          <w:w w:val="105"/>
          <w:sz w:val="23"/>
        </w:rPr>
        <w:t>we</w:t>
      </w:r>
      <w:r>
        <w:rPr>
          <w:spacing w:val="28"/>
          <w:w w:val="105"/>
          <w:sz w:val="23"/>
        </w:rPr>
        <w:t xml:space="preserve"> </w:t>
      </w:r>
      <w:r>
        <w:rPr>
          <w:w w:val="105"/>
          <w:sz w:val="23"/>
        </w:rPr>
        <w:t>will</w:t>
      </w:r>
      <w:r>
        <w:rPr>
          <w:spacing w:val="24"/>
          <w:w w:val="105"/>
          <w:sz w:val="23"/>
        </w:rPr>
        <w:t xml:space="preserve"> </w:t>
      </w:r>
      <w:r>
        <w:rPr>
          <w:w w:val="105"/>
          <w:sz w:val="23"/>
        </w:rPr>
        <w:t>get</w:t>
      </w:r>
      <w:r>
        <w:rPr>
          <w:spacing w:val="25"/>
          <w:w w:val="105"/>
          <w:sz w:val="23"/>
        </w:rPr>
        <w:t xml:space="preserve"> </w:t>
      </w:r>
      <w:r>
        <w:rPr>
          <w:w w:val="105"/>
          <w:sz w:val="23"/>
        </w:rPr>
        <w:t>detailed</w:t>
      </w:r>
      <w:r>
        <w:rPr>
          <w:spacing w:val="23"/>
          <w:w w:val="105"/>
          <w:sz w:val="23"/>
        </w:rPr>
        <w:t xml:space="preserve"> </w:t>
      </w:r>
      <w:r>
        <w:rPr>
          <w:w w:val="105"/>
          <w:sz w:val="23"/>
        </w:rPr>
        <w:t>accuracy</w:t>
      </w:r>
      <w:r>
        <w:rPr>
          <w:spacing w:val="30"/>
          <w:w w:val="105"/>
          <w:sz w:val="23"/>
        </w:rPr>
        <w:t xml:space="preserve"> </w:t>
      </w:r>
      <w:r>
        <w:rPr>
          <w:w w:val="105"/>
          <w:sz w:val="23"/>
        </w:rPr>
        <w:t>by</w:t>
      </w:r>
      <w:r>
        <w:rPr>
          <w:spacing w:val="29"/>
          <w:w w:val="105"/>
          <w:sz w:val="23"/>
        </w:rPr>
        <w:t xml:space="preserve"> </w:t>
      </w:r>
      <w:r>
        <w:rPr>
          <w:w w:val="105"/>
          <w:sz w:val="23"/>
        </w:rPr>
        <w:t>class consists</w:t>
      </w:r>
      <w:r>
        <w:rPr>
          <w:spacing w:val="28"/>
          <w:w w:val="105"/>
          <w:sz w:val="23"/>
        </w:rPr>
        <w:t xml:space="preserve"> </w:t>
      </w:r>
      <w:r>
        <w:rPr>
          <w:w w:val="105"/>
          <w:sz w:val="23"/>
        </w:rPr>
        <w:t>ofF-measure,</w:t>
      </w:r>
      <w:r>
        <w:rPr>
          <w:spacing w:val="24"/>
          <w:w w:val="105"/>
          <w:sz w:val="23"/>
        </w:rPr>
        <w:t xml:space="preserve"> </w:t>
      </w:r>
      <w:r>
        <w:rPr>
          <w:w w:val="105"/>
          <w:sz w:val="23"/>
        </w:rPr>
        <w:t>TP</w:t>
      </w:r>
      <w:r>
        <w:rPr>
          <w:spacing w:val="23"/>
          <w:w w:val="105"/>
          <w:sz w:val="23"/>
        </w:rPr>
        <w:t xml:space="preserve"> </w:t>
      </w:r>
      <w:r>
        <w:rPr>
          <w:w w:val="105"/>
          <w:sz w:val="23"/>
        </w:rPr>
        <w:t>rate,</w:t>
      </w:r>
      <w:r>
        <w:rPr>
          <w:spacing w:val="32"/>
          <w:w w:val="105"/>
          <w:sz w:val="23"/>
        </w:rPr>
        <w:t xml:space="preserve"> </w:t>
      </w:r>
      <w:r>
        <w:rPr>
          <w:w w:val="105"/>
          <w:sz w:val="23"/>
        </w:rPr>
        <w:t>FP</w:t>
      </w:r>
      <w:r>
        <w:rPr>
          <w:spacing w:val="23"/>
          <w:w w:val="105"/>
          <w:sz w:val="23"/>
        </w:rPr>
        <w:t xml:space="preserve"> </w:t>
      </w:r>
      <w:r>
        <w:rPr>
          <w:w w:val="105"/>
          <w:sz w:val="23"/>
        </w:rPr>
        <w:t>rate, Precision, Recall values&amp; Confusion Matrix as represented below.</w:t>
      </w:r>
    </w:p>
    <w:p w14:paraId="16BE3EAF">
      <w:pPr>
        <w:pStyle w:val="7"/>
      </w:pPr>
    </w:p>
    <w:p w14:paraId="17A3782C">
      <w:pPr>
        <w:pStyle w:val="7"/>
      </w:pPr>
    </w:p>
    <w:p w14:paraId="28E5EDCD">
      <w:pPr>
        <w:pStyle w:val="7"/>
      </w:pPr>
    </w:p>
    <w:p w14:paraId="635419DD">
      <w:pPr>
        <w:pStyle w:val="7"/>
      </w:pPr>
    </w:p>
    <w:p w14:paraId="6F1DBB13">
      <w:pPr>
        <w:pStyle w:val="7"/>
      </w:pPr>
    </w:p>
    <w:p w14:paraId="4E4EE342">
      <w:pPr>
        <w:pStyle w:val="7"/>
      </w:pPr>
    </w:p>
    <w:p w14:paraId="2496A4D7">
      <w:pPr>
        <w:pStyle w:val="7"/>
      </w:pPr>
    </w:p>
    <w:p w14:paraId="1BE13C12">
      <w:pPr>
        <w:pStyle w:val="7"/>
      </w:pPr>
    </w:p>
    <w:p w14:paraId="68017DFF">
      <w:pPr>
        <w:pStyle w:val="7"/>
      </w:pPr>
    </w:p>
    <w:p w14:paraId="29EA5109">
      <w:pPr>
        <w:pStyle w:val="7"/>
      </w:pPr>
    </w:p>
    <w:p w14:paraId="27A46D50">
      <w:pPr>
        <w:pStyle w:val="7"/>
      </w:pPr>
    </w:p>
    <w:p w14:paraId="36C8C6CD">
      <w:pPr>
        <w:pStyle w:val="7"/>
      </w:pPr>
    </w:p>
    <w:p w14:paraId="1B68953A">
      <w:pPr>
        <w:pStyle w:val="7"/>
      </w:pPr>
    </w:p>
    <w:p w14:paraId="536E6969">
      <w:pPr>
        <w:pStyle w:val="7"/>
      </w:pPr>
    </w:p>
    <w:p w14:paraId="213A23C0">
      <w:pPr>
        <w:pStyle w:val="7"/>
      </w:pPr>
    </w:p>
    <w:p w14:paraId="4D8E682F">
      <w:pPr>
        <w:pStyle w:val="7"/>
      </w:pPr>
    </w:p>
    <w:p w14:paraId="4C27CF81">
      <w:pPr>
        <w:pStyle w:val="7"/>
      </w:pPr>
    </w:p>
    <w:p w14:paraId="7BAF25D4">
      <w:pPr>
        <w:pStyle w:val="7"/>
      </w:pPr>
    </w:p>
    <w:p w14:paraId="5BDAEBEA">
      <w:pPr>
        <w:pStyle w:val="7"/>
      </w:pPr>
    </w:p>
    <w:p w14:paraId="424DDAE7">
      <w:pPr>
        <w:pStyle w:val="7"/>
      </w:pPr>
    </w:p>
    <w:p w14:paraId="03B4ED6C">
      <w:pPr>
        <w:pStyle w:val="7"/>
      </w:pPr>
    </w:p>
    <w:p w14:paraId="49554B18">
      <w:pPr>
        <w:pStyle w:val="7"/>
      </w:pPr>
    </w:p>
    <w:p w14:paraId="69B395C2">
      <w:pPr>
        <w:pStyle w:val="7"/>
        <w:spacing w:before="170"/>
      </w:pPr>
    </w:p>
    <w:p w14:paraId="542570FD">
      <w:pPr>
        <w:pStyle w:val="4"/>
        <w:ind w:left="1116"/>
      </w:pPr>
      <w:bookmarkStart w:id="12" w:name="Using Cross-Validation Strategy with 10 "/>
      <w:bookmarkEnd w:id="12"/>
      <w:r>
        <w:rPr>
          <w:w w:val="105"/>
        </w:rPr>
        <w:t>Using</w:t>
      </w:r>
      <w:r>
        <w:rPr>
          <w:spacing w:val="-16"/>
          <w:w w:val="105"/>
        </w:rPr>
        <w:t xml:space="preserve"> </w:t>
      </w:r>
      <w:r>
        <w:rPr>
          <w:w w:val="105"/>
        </w:rPr>
        <w:t>Cross-Validation</w:t>
      </w:r>
      <w:r>
        <w:rPr>
          <w:spacing w:val="-11"/>
          <w:w w:val="105"/>
        </w:rPr>
        <w:t xml:space="preserve"> </w:t>
      </w:r>
      <w:r>
        <w:rPr>
          <w:w w:val="105"/>
        </w:rPr>
        <w:t>Strategy</w:t>
      </w:r>
      <w:r>
        <w:rPr>
          <w:spacing w:val="-7"/>
          <w:w w:val="105"/>
        </w:rPr>
        <w:t xml:space="preserve"> </w:t>
      </w:r>
      <w:r>
        <w:rPr>
          <w:w w:val="105"/>
        </w:rPr>
        <w:t>with</w:t>
      </w:r>
      <w:r>
        <w:rPr>
          <w:spacing w:val="-15"/>
          <w:w w:val="105"/>
        </w:rPr>
        <w:t xml:space="preserve"> </w:t>
      </w:r>
      <w:r>
        <w:rPr>
          <w:w w:val="105"/>
        </w:rPr>
        <w:t>10</w:t>
      </w:r>
      <w:r>
        <w:rPr>
          <w:spacing w:val="-13"/>
          <w:w w:val="105"/>
        </w:rPr>
        <w:t xml:space="preserve"> </w:t>
      </w:r>
      <w:r>
        <w:rPr>
          <w:spacing w:val="-2"/>
          <w:w w:val="105"/>
        </w:rPr>
        <w:t>folds:</w:t>
      </w:r>
    </w:p>
    <w:p w14:paraId="4A9EA75A">
      <w:pPr>
        <w:pStyle w:val="7"/>
        <w:spacing w:before="189" w:line="268" w:lineRule="auto"/>
        <w:ind w:left="1145" w:right="1204"/>
      </w:pPr>
      <w:r>
        <w:rPr>
          <w:w w:val="105"/>
        </w:rPr>
        <w:t>Here,</w:t>
      </w:r>
      <w:r>
        <w:rPr>
          <w:spacing w:val="40"/>
          <w:w w:val="105"/>
        </w:rPr>
        <w:t xml:space="preserve"> </w:t>
      </w:r>
      <w:r>
        <w:rPr>
          <w:w w:val="105"/>
        </w:rPr>
        <w:t>we</w:t>
      </w:r>
      <w:r>
        <w:rPr>
          <w:spacing w:val="37"/>
          <w:w w:val="105"/>
        </w:rPr>
        <w:t xml:space="preserve"> </w:t>
      </w:r>
      <w:r>
        <w:rPr>
          <w:w w:val="105"/>
        </w:rPr>
        <w:t>enabled</w:t>
      </w:r>
      <w:r>
        <w:rPr>
          <w:spacing w:val="39"/>
          <w:w w:val="105"/>
        </w:rPr>
        <w:t xml:space="preserve"> </w:t>
      </w:r>
      <w:r>
        <w:rPr>
          <w:w w:val="105"/>
        </w:rPr>
        <w:t>cross-validation</w:t>
      </w:r>
      <w:r>
        <w:rPr>
          <w:spacing w:val="39"/>
          <w:w w:val="105"/>
        </w:rPr>
        <w:t xml:space="preserve"> </w:t>
      </w:r>
      <w:r>
        <w:rPr>
          <w:w w:val="105"/>
        </w:rPr>
        <w:t>test</w:t>
      </w:r>
      <w:r>
        <w:rPr>
          <w:spacing w:val="40"/>
          <w:w w:val="105"/>
        </w:rPr>
        <w:t xml:space="preserve"> </w:t>
      </w:r>
      <w:r>
        <w:rPr>
          <w:w w:val="105"/>
        </w:rPr>
        <w:t>option</w:t>
      </w:r>
      <w:r>
        <w:rPr>
          <w:spacing w:val="39"/>
          <w:w w:val="105"/>
        </w:rPr>
        <w:t xml:space="preserve"> </w:t>
      </w:r>
      <w:r>
        <w:rPr>
          <w:w w:val="105"/>
        </w:rPr>
        <w:t>with</w:t>
      </w:r>
      <w:r>
        <w:rPr>
          <w:spacing w:val="32"/>
          <w:w w:val="105"/>
        </w:rPr>
        <w:t xml:space="preserve"> </w:t>
      </w:r>
      <w:r>
        <w:rPr>
          <w:w w:val="105"/>
        </w:rPr>
        <w:t>10</w:t>
      </w:r>
      <w:r>
        <w:rPr>
          <w:spacing w:val="38"/>
          <w:w w:val="105"/>
        </w:rPr>
        <w:t xml:space="preserve"> </w:t>
      </w:r>
      <w:r>
        <w:rPr>
          <w:w w:val="105"/>
        </w:rPr>
        <w:t>folds</w:t>
      </w:r>
      <w:r>
        <w:rPr>
          <w:spacing w:val="36"/>
          <w:w w:val="105"/>
        </w:rPr>
        <w:t xml:space="preserve"> </w:t>
      </w:r>
      <w:r>
        <w:rPr>
          <w:w w:val="105"/>
        </w:rPr>
        <w:t>&amp;</w:t>
      </w:r>
      <w:r>
        <w:rPr>
          <w:spacing w:val="37"/>
          <w:w w:val="105"/>
        </w:rPr>
        <w:t xml:space="preserve"> </w:t>
      </w:r>
      <w:r>
        <w:rPr>
          <w:w w:val="105"/>
        </w:rPr>
        <w:t>clicked</w:t>
      </w:r>
      <w:r>
        <w:rPr>
          <w:spacing w:val="39"/>
          <w:w w:val="105"/>
        </w:rPr>
        <w:t xml:space="preserve"> </w:t>
      </w:r>
      <w:r>
        <w:rPr>
          <w:w w:val="105"/>
        </w:rPr>
        <w:t>start</w:t>
      </w:r>
      <w:r>
        <w:rPr>
          <w:spacing w:val="34"/>
          <w:w w:val="105"/>
        </w:rPr>
        <w:t xml:space="preserve"> </w:t>
      </w:r>
      <w:r>
        <w:rPr>
          <w:w w:val="105"/>
        </w:rPr>
        <w:t>button</w:t>
      </w:r>
      <w:r>
        <w:rPr>
          <w:spacing w:val="39"/>
          <w:w w:val="105"/>
        </w:rPr>
        <w:t xml:space="preserve"> </w:t>
      </w:r>
      <w:r>
        <w:rPr>
          <w:w w:val="105"/>
        </w:rPr>
        <w:t>as represented below.</w:t>
      </w:r>
    </w:p>
    <w:p w14:paraId="12009A51">
      <w:pPr>
        <w:pStyle w:val="7"/>
        <w:spacing w:after="0" w:line="268" w:lineRule="auto"/>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762FA5E5">
      <w:pPr>
        <w:pStyle w:val="7"/>
        <w:spacing w:before="11"/>
        <w:rPr>
          <w:sz w:val="17"/>
        </w:rPr>
      </w:pPr>
      <w:r>
        <w:rPr>
          <w:sz w:val="17"/>
        </w:rPr>
        <mc:AlternateContent>
          <mc:Choice Requires="wps">
            <w:drawing>
              <wp:anchor distT="0" distB="0" distL="0" distR="0" simplePos="0" relativeHeight="251663360" behindDoc="0" locked="0" layoutInCell="1" allowOverlap="1">
                <wp:simplePos x="0" y="0"/>
                <wp:positionH relativeFrom="page">
                  <wp:posOffset>7465695</wp:posOffset>
                </wp:positionH>
                <wp:positionV relativeFrom="page">
                  <wp:posOffset>1864995</wp:posOffset>
                </wp:positionV>
                <wp:extent cx="1270" cy="6316345"/>
                <wp:effectExtent l="0" t="0" r="0" b="0"/>
                <wp:wrapNone/>
                <wp:docPr id="28" name="Graphic 28"/>
                <wp:cNvGraphicFramePr/>
                <a:graphic xmlns:a="http://schemas.openxmlformats.org/drawingml/2006/main">
                  <a:graphicData uri="http://schemas.microsoft.com/office/word/2010/wordprocessingShape">
                    <wps:wsp>
                      <wps:cNvSpPr/>
                      <wps:spPr>
                        <a:xfrm>
                          <a:off x="0" y="0"/>
                          <a:ext cx="1270" cy="6316345"/>
                        </a:xfrm>
                        <a:custGeom>
                          <a:avLst/>
                          <a:gdLst/>
                          <a:ahLst/>
                          <a:cxnLst/>
                          <a:rect l="l" t="t" r="r" b="b"/>
                          <a:pathLst>
                            <a:path h="6316345">
                              <a:moveTo>
                                <a:pt x="0" y="6316345"/>
                              </a:moveTo>
                              <a:lnTo>
                                <a:pt x="0" y="0"/>
                              </a:lnTo>
                            </a:path>
                          </a:pathLst>
                        </a:custGeom>
                        <a:ln w="6348">
                          <a:solidFill>
                            <a:srgbClr val="000000"/>
                          </a:solidFill>
                          <a:prstDash val="solid"/>
                        </a:ln>
                      </wps:spPr>
                      <wps:bodyPr wrap="square" lIns="0" tIns="0" rIns="0" bIns="0" rtlCol="0">
                        <a:noAutofit/>
                      </wps:bodyPr>
                    </wps:wsp>
                  </a:graphicData>
                </a:graphic>
              </wp:anchor>
            </w:drawing>
          </mc:Choice>
          <mc:Fallback>
            <w:pict>
              <v:shape id="Graphic 28" o:spid="_x0000_s1026" o:spt="100" style="position:absolute;left:0pt;margin-left:587.85pt;margin-top:146.85pt;height:497.35pt;width:0.1pt;mso-position-horizontal-relative:page;mso-position-vertical-relative:page;z-index:251663360;mso-width-relative:page;mso-height-relative:page;" filled="f" stroked="t" coordsize="1,6316345" o:gfxdata="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2liWdkAAAAOAQAADwAAAAAAAAAB&#10;ACAAAAAiAAAAZHJzL2Rvd25yZXYueG1sUEsBAhQAFAAAAAgAh07iQHRvj4cPAgAAfAQAAA4AAAAA&#10;AAAAAQAgAAAAKAEAAGRycy9lMm9Eb2MueG1sUEsFBgAAAAAGAAYAWQEAAKkFAAAAAA==&#10;" path="m0,6316345l0,0e">
                <v:fill on="f" focussize="0,0"/>
                <v:stroke weight="0.499842519685039pt" color="#000000" joinstyle="round"/>
                <v:imagedata o:title=""/>
                <o:lock v:ext="edit" aspectratio="f"/>
                <v:textbox inset="0mm,0mm,0mm,0mm"/>
              </v:shape>
            </w:pict>
          </mc:Fallback>
        </mc:AlternateContent>
      </w:r>
    </w:p>
    <w:p w14:paraId="5D14DCD3">
      <w:pPr>
        <w:pStyle w:val="7"/>
        <w:ind w:left="1015"/>
        <w:rPr>
          <w:sz w:val="20"/>
        </w:rPr>
      </w:pPr>
      <w:r>
        <w:rPr>
          <w:sz w:val="20"/>
        </w:rPr>
        <w:drawing>
          <wp:inline distT="0" distB="0" distL="0" distR="0">
            <wp:extent cx="4377055" cy="328104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4377097" cy="3281553"/>
                    </a:xfrm>
                    <a:prstGeom prst="rect">
                      <a:avLst/>
                    </a:prstGeom>
                  </pic:spPr>
                </pic:pic>
              </a:graphicData>
            </a:graphic>
          </wp:inline>
        </w:drawing>
      </w:r>
    </w:p>
    <w:p w14:paraId="608F9DC7">
      <w:pPr>
        <w:pStyle w:val="7"/>
        <w:spacing w:before="34"/>
      </w:pPr>
    </w:p>
    <w:p w14:paraId="2BADD947">
      <w:pPr>
        <w:pStyle w:val="4"/>
        <w:ind w:left="1116"/>
      </w:pPr>
      <w:bookmarkStart w:id="13" w:name="Using Cross-Validation Strategy with 20 "/>
      <w:bookmarkEnd w:id="13"/>
      <w:r>
        <w:rPr>
          <w:w w:val="105"/>
        </w:rPr>
        <w:t>Using</w:t>
      </w:r>
      <w:r>
        <w:rPr>
          <w:spacing w:val="-16"/>
          <w:w w:val="105"/>
        </w:rPr>
        <w:t xml:space="preserve"> </w:t>
      </w:r>
      <w:r>
        <w:rPr>
          <w:w w:val="105"/>
        </w:rPr>
        <w:t>Cross-Validation</w:t>
      </w:r>
      <w:r>
        <w:rPr>
          <w:spacing w:val="-11"/>
          <w:w w:val="105"/>
        </w:rPr>
        <w:t xml:space="preserve"> </w:t>
      </w:r>
      <w:r>
        <w:rPr>
          <w:w w:val="105"/>
        </w:rPr>
        <w:t>Strategy</w:t>
      </w:r>
      <w:r>
        <w:rPr>
          <w:spacing w:val="-7"/>
          <w:w w:val="105"/>
        </w:rPr>
        <w:t xml:space="preserve"> </w:t>
      </w:r>
      <w:r>
        <w:rPr>
          <w:w w:val="105"/>
        </w:rPr>
        <w:t>with</w:t>
      </w:r>
      <w:r>
        <w:rPr>
          <w:spacing w:val="-15"/>
          <w:w w:val="105"/>
        </w:rPr>
        <w:t xml:space="preserve"> </w:t>
      </w:r>
      <w:r>
        <w:rPr>
          <w:w w:val="105"/>
        </w:rPr>
        <w:t>20</w:t>
      </w:r>
      <w:r>
        <w:rPr>
          <w:spacing w:val="-13"/>
          <w:w w:val="105"/>
        </w:rPr>
        <w:t xml:space="preserve"> </w:t>
      </w:r>
      <w:r>
        <w:rPr>
          <w:spacing w:val="-2"/>
          <w:w w:val="105"/>
        </w:rPr>
        <w:t>folds:</w:t>
      </w:r>
    </w:p>
    <w:p w14:paraId="710AE3A9">
      <w:pPr>
        <w:pStyle w:val="7"/>
        <w:spacing w:before="189" w:line="268" w:lineRule="auto"/>
        <w:ind w:left="1145" w:right="1204"/>
      </w:pPr>
      <w:r>
        <w:rPr>
          <w:w w:val="105"/>
        </w:rPr>
        <w:t>Here,</w:t>
      </w:r>
      <w:r>
        <w:rPr>
          <w:spacing w:val="40"/>
          <w:w w:val="105"/>
        </w:rPr>
        <w:t xml:space="preserve"> </w:t>
      </w:r>
      <w:r>
        <w:rPr>
          <w:w w:val="105"/>
        </w:rPr>
        <w:t>we</w:t>
      </w:r>
      <w:r>
        <w:rPr>
          <w:spacing w:val="37"/>
          <w:w w:val="105"/>
        </w:rPr>
        <w:t xml:space="preserve"> </w:t>
      </w:r>
      <w:r>
        <w:rPr>
          <w:w w:val="105"/>
        </w:rPr>
        <w:t>enabled</w:t>
      </w:r>
      <w:r>
        <w:rPr>
          <w:spacing w:val="39"/>
          <w:w w:val="105"/>
        </w:rPr>
        <w:t xml:space="preserve"> </w:t>
      </w:r>
      <w:r>
        <w:rPr>
          <w:w w:val="105"/>
        </w:rPr>
        <w:t>cross-validation</w:t>
      </w:r>
      <w:r>
        <w:rPr>
          <w:spacing w:val="39"/>
          <w:w w:val="105"/>
        </w:rPr>
        <w:t xml:space="preserve"> </w:t>
      </w:r>
      <w:r>
        <w:rPr>
          <w:w w:val="105"/>
        </w:rPr>
        <w:t>test</w:t>
      </w:r>
      <w:r>
        <w:rPr>
          <w:spacing w:val="40"/>
          <w:w w:val="105"/>
        </w:rPr>
        <w:t xml:space="preserve"> </w:t>
      </w:r>
      <w:r>
        <w:rPr>
          <w:w w:val="105"/>
        </w:rPr>
        <w:t>option</w:t>
      </w:r>
      <w:r>
        <w:rPr>
          <w:spacing w:val="39"/>
          <w:w w:val="105"/>
        </w:rPr>
        <w:t xml:space="preserve"> </w:t>
      </w:r>
      <w:r>
        <w:rPr>
          <w:w w:val="105"/>
        </w:rPr>
        <w:t>with</w:t>
      </w:r>
      <w:r>
        <w:rPr>
          <w:spacing w:val="32"/>
          <w:w w:val="105"/>
        </w:rPr>
        <w:t xml:space="preserve"> </w:t>
      </w:r>
      <w:r>
        <w:rPr>
          <w:w w:val="105"/>
        </w:rPr>
        <w:t>20</w:t>
      </w:r>
      <w:r>
        <w:rPr>
          <w:spacing w:val="38"/>
          <w:w w:val="105"/>
        </w:rPr>
        <w:t xml:space="preserve"> </w:t>
      </w:r>
      <w:r>
        <w:rPr>
          <w:w w:val="105"/>
        </w:rPr>
        <w:t>folds</w:t>
      </w:r>
      <w:r>
        <w:rPr>
          <w:spacing w:val="36"/>
          <w:w w:val="105"/>
        </w:rPr>
        <w:t xml:space="preserve"> </w:t>
      </w:r>
      <w:r>
        <w:rPr>
          <w:w w:val="105"/>
        </w:rPr>
        <w:t>&amp;</w:t>
      </w:r>
      <w:r>
        <w:rPr>
          <w:spacing w:val="37"/>
          <w:w w:val="105"/>
        </w:rPr>
        <w:t xml:space="preserve"> </w:t>
      </w:r>
      <w:r>
        <w:rPr>
          <w:w w:val="105"/>
        </w:rPr>
        <w:t>clicked</w:t>
      </w:r>
      <w:r>
        <w:rPr>
          <w:spacing w:val="39"/>
          <w:w w:val="105"/>
        </w:rPr>
        <w:t xml:space="preserve"> </w:t>
      </w:r>
      <w:r>
        <w:rPr>
          <w:w w:val="105"/>
        </w:rPr>
        <w:t>start</w:t>
      </w:r>
      <w:r>
        <w:rPr>
          <w:spacing w:val="34"/>
          <w:w w:val="105"/>
        </w:rPr>
        <w:t xml:space="preserve"> </w:t>
      </w:r>
      <w:r>
        <w:rPr>
          <w:w w:val="105"/>
        </w:rPr>
        <w:t>button</w:t>
      </w:r>
      <w:r>
        <w:rPr>
          <w:spacing w:val="39"/>
          <w:w w:val="105"/>
        </w:rPr>
        <w:t xml:space="preserve"> </w:t>
      </w:r>
      <w:r>
        <w:rPr>
          <w:w w:val="105"/>
        </w:rPr>
        <w:t>as represented below.</w:t>
      </w:r>
    </w:p>
    <w:p w14:paraId="6F1753BA">
      <w:pPr>
        <w:pStyle w:val="7"/>
        <w:spacing w:before="193"/>
        <w:rPr>
          <w:sz w:val="20"/>
        </w:rPr>
      </w:pPr>
      <w:r>
        <w:rPr>
          <w:sz w:val="20"/>
        </w:rPr>
        <w:drawing>
          <wp:anchor distT="0" distB="0" distL="0" distR="0" simplePos="0" relativeHeight="251673600" behindDoc="1" locked="0" layoutInCell="1" allowOverlap="1">
            <wp:simplePos x="0" y="0"/>
            <wp:positionH relativeFrom="page">
              <wp:posOffset>2073910</wp:posOffset>
            </wp:positionH>
            <wp:positionV relativeFrom="paragraph">
              <wp:posOffset>283845</wp:posOffset>
            </wp:positionV>
            <wp:extent cx="3795395" cy="332740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3795557" cy="3327654"/>
                    </a:xfrm>
                    <a:prstGeom prst="rect">
                      <a:avLst/>
                    </a:prstGeom>
                  </pic:spPr>
                </pic:pic>
              </a:graphicData>
            </a:graphic>
          </wp:anchor>
        </w:drawing>
      </w:r>
    </w:p>
    <w:p w14:paraId="3E7ED66F">
      <w:pPr>
        <w:pStyle w:val="7"/>
        <w:spacing w:before="260" w:line="252" w:lineRule="auto"/>
        <w:ind w:left="1116" w:right="1282" w:firstLine="720"/>
        <w:jc w:val="both"/>
      </w:pPr>
      <w:r>
        <w:rPr>
          <w:w w:val="105"/>
        </w:rPr>
        <w:t>If</w:t>
      </w:r>
      <w:r>
        <w:rPr>
          <w:spacing w:val="-3"/>
          <w:w w:val="105"/>
        </w:rPr>
        <w:t xml:space="preserve"> </w:t>
      </w:r>
      <w:r>
        <w:rPr>
          <w:w w:val="105"/>
        </w:rPr>
        <w:t>we</w:t>
      </w:r>
      <w:r>
        <w:rPr>
          <w:spacing w:val="-7"/>
          <w:w w:val="105"/>
        </w:rPr>
        <w:t xml:space="preserve"> </w:t>
      </w:r>
      <w:r>
        <w:rPr>
          <w:w w:val="105"/>
        </w:rPr>
        <w:t>see</w:t>
      </w:r>
      <w:r>
        <w:rPr>
          <w:spacing w:val="-7"/>
          <w:w w:val="105"/>
        </w:rPr>
        <w:t xml:space="preserve"> </w:t>
      </w:r>
      <w:r>
        <w:rPr>
          <w:w w:val="105"/>
        </w:rPr>
        <w:t>the</w:t>
      </w:r>
      <w:r>
        <w:rPr>
          <w:spacing w:val="-7"/>
          <w:w w:val="105"/>
        </w:rPr>
        <w:t xml:space="preserve"> </w:t>
      </w:r>
      <w:r>
        <w:rPr>
          <w:w w:val="105"/>
        </w:rPr>
        <w:t>above</w:t>
      </w:r>
      <w:r>
        <w:rPr>
          <w:spacing w:val="-7"/>
          <w:w w:val="105"/>
        </w:rPr>
        <w:t xml:space="preserve"> </w:t>
      </w:r>
      <w:r>
        <w:rPr>
          <w:w w:val="105"/>
        </w:rPr>
        <w:t>results</w:t>
      </w:r>
      <w:r>
        <w:rPr>
          <w:spacing w:val="-9"/>
          <w:w w:val="105"/>
        </w:rPr>
        <w:t xml:space="preserve"> </w:t>
      </w:r>
      <w:r>
        <w:rPr>
          <w:w w:val="105"/>
        </w:rPr>
        <w:t>of</w:t>
      </w:r>
      <w:r>
        <w:rPr>
          <w:spacing w:val="-3"/>
          <w:w w:val="105"/>
        </w:rPr>
        <w:t xml:space="preserve"> </w:t>
      </w:r>
      <w:r>
        <w:rPr>
          <w:w w:val="105"/>
        </w:rPr>
        <w:t>cross</w:t>
      </w:r>
      <w:r>
        <w:rPr>
          <w:spacing w:val="-2"/>
          <w:w w:val="105"/>
        </w:rPr>
        <w:t xml:space="preserve"> </w:t>
      </w:r>
      <w:r>
        <w:rPr>
          <w:w w:val="105"/>
        </w:rPr>
        <w:t>validation with</w:t>
      </w:r>
      <w:r>
        <w:rPr>
          <w:spacing w:val="-7"/>
          <w:w w:val="105"/>
        </w:rPr>
        <w:t xml:space="preserve"> </w:t>
      </w:r>
      <w:r>
        <w:rPr>
          <w:w w:val="105"/>
        </w:rPr>
        <w:t>10 folds</w:t>
      </w:r>
      <w:r>
        <w:rPr>
          <w:spacing w:val="-2"/>
          <w:w w:val="105"/>
        </w:rPr>
        <w:t xml:space="preserve"> </w:t>
      </w:r>
      <w:r>
        <w:rPr>
          <w:w w:val="105"/>
        </w:rPr>
        <w:t>&amp;</w:t>
      </w:r>
      <w:r>
        <w:rPr>
          <w:spacing w:val="-7"/>
          <w:w w:val="105"/>
        </w:rPr>
        <w:t xml:space="preserve"> </w:t>
      </w:r>
      <w:r>
        <w:rPr>
          <w:w w:val="105"/>
        </w:rPr>
        <w:t>20 folds.</w:t>
      </w:r>
      <w:r>
        <w:rPr>
          <w:spacing w:val="-5"/>
          <w:w w:val="105"/>
        </w:rPr>
        <w:t xml:space="preserve"> </w:t>
      </w:r>
      <w:r>
        <w:rPr>
          <w:w w:val="105"/>
        </w:rPr>
        <w:t>As</w:t>
      </w:r>
      <w:r>
        <w:rPr>
          <w:spacing w:val="-2"/>
          <w:w w:val="105"/>
        </w:rPr>
        <w:t xml:space="preserve"> </w:t>
      </w:r>
      <w:r>
        <w:rPr>
          <w:w w:val="105"/>
        </w:rPr>
        <w:t>per</w:t>
      </w:r>
      <w:r>
        <w:rPr>
          <w:spacing w:val="-3"/>
          <w:w w:val="105"/>
        </w:rPr>
        <w:t xml:space="preserve"> </w:t>
      </w:r>
      <w:r>
        <w:rPr>
          <w:w w:val="105"/>
        </w:rPr>
        <w:t>our observation</w:t>
      </w:r>
      <w:r>
        <w:rPr>
          <w:spacing w:val="-2"/>
          <w:w w:val="105"/>
        </w:rPr>
        <w:t xml:space="preserve"> </w:t>
      </w:r>
      <w:r>
        <w:rPr>
          <w:w w:val="105"/>
        </w:rPr>
        <w:t>the</w:t>
      </w:r>
      <w:r>
        <w:rPr>
          <w:spacing w:val="-3"/>
          <w:w w:val="105"/>
        </w:rPr>
        <w:t xml:space="preserve"> </w:t>
      </w:r>
      <w:r>
        <w:rPr>
          <w:w w:val="105"/>
        </w:rPr>
        <w:t>error rate</w:t>
      </w:r>
      <w:r>
        <w:rPr>
          <w:spacing w:val="-3"/>
          <w:w w:val="105"/>
        </w:rPr>
        <w:t xml:space="preserve"> </w:t>
      </w:r>
      <w:r>
        <w:rPr>
          <w:w w:val="105"/>
        </w:rPr>
        <w:t>is</w:t>
      </w:r>
      <w:r>
        <w:rPr>
          <w:spacing w:val="-10"/>
          <w:w w:val="105"/>
        </w:rPr>
        <w:t xml:space="preserve"> </w:t>
      </w:r>
      <w:r>
        <w:rPr>
          <w:w w:val="105"/>
        </w:rPr>
        <w:t>lesser with</w:t>
      </w:r>
      <w:r>
        <w:rPr>
          <w:spacing w:val="-8"/>
          <w:w w:val="105"/>
        </w:rPr>
        <w:t xml:space="preserve"> </w:t>
      </w:r>
      <w:r>
        <w:rPr>
          <w:w w:val="105"/>
        </w:rPr>
        <w:t>20 folds</w:t>
      </w:r>
      <w:r>
        <w:rPr>
          <w:spacing w:val="-4"/>
          <w:w w:val="105"/>
        </w:rPr>
        <w:t xml:space="preserve"> </w:t>
      </w:r>
      <w:r>
        <w:rPr>
          <w:w w:val="105"/>
        </w:rPr>
        <w:t>got</w:t>
      </w:r>
      <w:r>
        <w:rPr>
          <w:spacing w:val="-6"/>
          <w:w w:val="105"/>
        </w:rPr>
        <w:t xml:space="preserve"> </w:t>
      </w:r>
      <w:r>
        <w:rPr>
          <w:w w:val="105"/>
        </w:rPr>
        <w:t>97.3%</w:t>
      </w:r>
      <w:r>
        <w:rPr>
          <w:spacing w:val="-2"/>
          <w:w w:val="105"/>
        </w:rPr>
        <w:t xml:space="preserve"> </w:t>
      </w:r>
      <w:r>
        <w:rPr>
          <w:w w:val="105"/>
        </w:rPr>
        <w:t>correctness when</w:t>
      </w:r>
      <w:r>
        <w:rPr>
          <w:spacing w:val="-2"/>
          <w:w w:val="105"/>
        </w:rPr>
        <w:t xml:space="preserve"> </w:t>
      </w:r>
      <w:r>
        <w:rPr>
          <w:w w:val="105"/>
        </w:rPr>
        <w:t>compared</w:t>
      </w:r>
      <w:r>
        <w:rPr>
          <w:spacing w:val="-2"/>
          <w:w w:val="105"/>
        </w:rPr>
        <w:t xml:space="preserve"> </w:t>
      </w:r>
      <w:r>
        <w:rPr>
          <w:w w:val="105"/>
        </w:rPr>
        <w:t>to 10 folds got 94.6% correctness.</w:t>
      </w:r>
    </w:p>
    <w:p w14:paraId="158D582B">
      <w:pPr>
        <w:pStyle w:val="7"/>
      </w:pPr>
    </w:p>
    <w:p w14:paraId="5D76C338">
      <w:pPr>
        <w:pStyle w:val="7"/>
      </w:pPr>
    </w:p>
    <w:p w14:paraId="40680538">
      <w:pPr>
        <w:pStyle w:val="7"/>
      </w:pPr>
    </w:p>
    <w:p w14:paraId="147BE8CF">
      <w:pPr>
        <w:pStyle w:val="7"/>
        <w:spacing w:before="262"/>
      </w:pPr>
    </w:p>
    <w:p w14:paraId="34C09A98">
      <w:pPr>
        <w:pStyle w:val="7"/>
        <w:spacing w:before="1"/>
        <w:ind w:left="1015"/>
      </w:pPr>
      <w:r>
        <w:rPr>
          <w:b/>
          <w:w w:val="105"/>
        </w:rPr>
        <w:t>RESULT:</w:t>
      </w:r>
      <w:r>
        <w:rPr>
          <w:b/>
          <w:spacing w:val="-7"/>
          <w:w w:val="105"/>
        </w:rPr>
        <w:t xml:space="preserve"> </w:t>
      </w:r>
      <w:r>
        <w:rPr>
          <w:w w:val="105"/>
        </w:rPr>
        <w:t>Thus</w:t>
      </w:r>
      <w:r>
        <w:rPr>
          <w:spacing w:val="-15"/>
          <w:w w:val="105"/>
        </w:rPr>
        <w:t xml:space="preserve"> </w:t>
      </w:r>
      <w:r>
        <w:rPr>
          <w:w w:val="105"/>
        </w:rPr>
        <w:t>the</w:t>
      </w:r>
      <w:r>
        <w:rPr>
          <w:spacing w:val="-15"/>
          <w:w w:val="105"/>
        </w:rPr>
        <w:t xml:space="preserve"> </w:t>
      </w:r>
      <w:r>
        <w:rPr>
          <w:w w:val="105"/>
        </w:rPr>
        <w:t>WEKA</w:t>
      </w:r>
      <w:r>
        <w:rPr>
          <w:spacing w:val="-15"/>
          <w:w w:val="105"/>
        </w:rPr>
        <w:t xml:space="preserve"> </w:t>
      </w:r>
      <w:r>
        <w:rPr>
          <w:w w:val="105"/>
        </w:rPr>
        <w:t>tool</w:t>
      </w:r>
      <w:r>
        <w:rPr>
          <w:spacing w:val="-6"/>
          <w:w w:val="105"/>
        </w:rPr>
        <w:t xml:space="preserve"> </w:t>
      </w:r>
      <w:r>
        <w:rPr>
          <w:w w:val="105"/>
        </w:rPr>
        <w:t>for</w:t>
      </w:r>
      <w:r>
        <w:rPr>
          <w:spacing w:val="-6"/>
          <w:w w:val="105"/>
        </w:rPr>
        <w:t xml:space="preserve"> </w:t>
      </w:r>
      <w:r>
        <w:rPr>
          <w:w w:val="105"/>
        </w:rPr>
        <w:t>Data</w:t>
      </w:r>
      <w:r>
        <w:rPr>
          <w:spacing w:val="-9"/>
          <w:w w:val="105"/>
        </w:rPr>
        <w:t xml:space="preserve"> </w:t>
      </w:r>
      <w:r>
        <w:rPr>
          <w:w w:val="105"/>
        </w:rPr>
        <w:t>Validation</w:t>
      </w:r>
      <w:r>
        <w:rPr>
          <w:spacing w:val="-7"/>
          <w:w w:val="105"/>
        </w:rPr>
        <w:t xml:space="preserve"> </w:t>
      </w:r>
      <w:r>
        <w:rPr>
          <w:w w:val="105"/>
        </w:rPr>
        <w:t>done</w:t>
      </w:r>
      <w:r>
        <w:rPr>
          <w:spacing w:val="-9"/>
          <w:w w:val="105"/>
        </w:rPr>
        <w:t xml:space="preserve"> </w:t>
      </w:r>
      <w:r>
        <w:rPr>
          <w:spacing w:val="-2"/>
          <w:w w:val="105"/>
        </w:rPr>
        <w:t>successfully.</w:t>
      </w:r>
    </w:p>
    <w:p w14:paraId="39B38AE5">
      <w:pPr>
        <w:pStyle w:val="7"/>
        <w:spacing w:after="0"/>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05AFC025">
      <w:pPr>
        <w:pStyle w:val="4"/>
        <w:spacing w:before="220"/>
      </w:pPr>
      <w:r>
        <mc:AlternateContent>
          <mc:Choice Requires="wpg">
            <w:drawing>
              <wp:anchor distT="0" distB="0" distL="0" distR="0" simplePos="0" relativeHeight="251668480" behindDoc="1" locked="0" layoutInCell="1" allowOverlap="1">
                <wp:simplePos x="0" y="0"/>
                <wp:positionH relativeFrom="page">
                  <wp:posOffset>304800</wp:posOffset>
                </wp:positionH>
                <wp:positionV relativeFrom="page">
                  <wp:posOffset>304165</wp:posOffset>
                </wp:positionV>
                <wp:extent cx="6950075" cy="10081895"/>
                <wp:effectExtent l="0" t="0" r="0" b="0"/>
                <wp:wrapNone/>
                <wp:docPr id="31" name="Group 31"/>
                <wp:cNvGraphicFramePr/>
                <a:graphic xmlns:a="http://schemas.openxmlformats.org/drawingml/2006/main">
                  <a:graphicData uri="http://schemas.microsoft.com/office/word/2010/wordprocessingGroup">
                    <wpg:wgp>
                      <wpg:cNvGrpSpPr/>
                      <wpg:grpSpPr>
                        <a:xfrm>
                          <a:off x="0" y="0"/>
                          <a:ext cx="6950075" cy="10081895"/>
                          <a:chOff x="0" y="0"/>
                          <a:chExt cx="6950075" cy="10081895"/>
                        </a:xfrm>
                      </wpg:grpSpPr>
                      <wps:wsp>
                        <wps:cNvPr id="32" name="Graphic 32"/>
                        <wps:cNvSpPr/>
                        <wps:spPr>
                          <a:xfrm>
                            <a:off x="266700" y="15240"/>
                            <a:ext cx="6035040" cy="411480"/>
                          </a:xfrm>
                          <a:custGeom>
                            <a:avLst/>
                            <a:gdLst/>
                            <a:ahLst/>
                            <a:cxnLst/>
                            <a:rect l="l" t="t" r="r" b="b"/>
                            <a:pathLst>
                              <a:path w="6035040" h="411480">
                                <a:moveTo>
                                  <a:pt x="3017520" y="411479"/>
                                </a:moveTo>
                                <a:lnTo>
                                  <a:pt x="0" y="411479"/>
                                </a:lnTo>
                                <a:lnTo>
                                  <a:pt x="0" y="0"/>
                                </a:lnTo>
                                <a:lnTo>
                                  <a:pt x="6035040" y="0"/>
                                </a:lnTo>
                                <a:lnTo>
                                  <a:pt x="6035040" y="411479"/>
                                </a:lnTo>
                                <a:lnTo>
                                  <a:pt x="3017520" y="411479"/>
                                </a:lnTo>
                                <a:close/>
                              </a:path>
                            </a:pathLst>
                          </a:custGeom>
                          <a:ln w="12700">
                            <a:solidFill>
                              <a:srgbClr val="000000"/>
                            </a:solidFill>
                            <a:prstDash val="solid"/>
                          </a:ln>
                        </wps:spPr>
                        <wps:bodyPr wrap="square" lIns="0" tIns="0" rIns="0" bIns="0" rtlCol="0">
                          <a:noAutofit/>
                        </wps:bodyPr>
                      </wps:wsp>
                      <wps:wsp>
                        <wps:cNvPr id="33" name="Graphic 33"/>
                        <wps:cNvSpPr/>
                        <wps:spPr>
                          <a:xfrm>
                            <a:off x="0" y="0"/>
                            <a:ext cx="6950075" cy="10081895"/>
                          </a:xfrm>
                          <a:custGeom>
                            <a:avLst/>
                            <a:gdLst/>
                            <a:ahLst/>
                            <a:cxnLst/>
                            <a:rect l="l" t="t" r="r" b="b"/>
                            <a:pathLst>
                              <a:path w="6950075" h="10081895">
                                <a:moveTo>
                                  <a:pt x="0" y="3175"/>
                                </a:moveTo>
                                <a:lnTo>
                                  <a:pt x="6950075" y="3175"/>
                                </a:lnTo>
                              </a:path>
                              <a:path w="6950075" h="10081895">
                                <a:moveTo>
                                  <a:pt x="6946900" y="0"/>
                                </a:moveTo>
                                <a:lnTo>
                                  <a:pt x="6946900" y="10081894"/>
                                </a:lnTo>
                              </a:path>
                              <a:path w="6950075" h="10081895">
                                <a:moveTo>
                                  <a:pt x="6950075" y="10078719"/>
                                </a:moveTo>
                                <a:lnTo>
                                  <a:pt x="0" y="10078719"/>
                                </a:lnTo>
                              </a:path>
                              <a:path w="6950075" h="10081895">
                                <a:moveTo>
                                  <a:pt x="3175" y="10081894"/>
                                </a:moveTo>
                                <a:lnTo>
                                  <a:pt x="3175" y="0"/>
                                </a:lnTo>
                              </a:path>
                            </a:pathLst>
                          </a:custGeom>
                          <a:ln w="635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4pt;margin-top:23.95pt;height:793.85pt;width:547.25pt;mso-position-horizontal-relative:page;mso-position-vertical-relative:page;z-index:-251648000;mso-width-relative:page;mso-height-relative:page;" coordsize="6950075,10081895" o:gfxdata="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AonHHb3AAAAAsBAAAPAAAAAAAAAAEAIAAAACIAAABkcnMvZG93bnJldi54bWxQSwECFAAU&#10;AAAACACHTuJAe3I0okMDAADSCgAADgAAAAAAAAABACAAAAArAQAAZHJzL2Uyb0RvYy54bWxQSwUG&#10;AAAAAAYABgBZAQAA4AYAAAAA&#10;">
                <o:lock v:ext="edit" aspectratio="f"/>
                <v:shape id="Graphic 32" o:spid="_x0000_s1026" o:spt="100" style="position:absolute;left:266700;top:15240;height:411480;width:6035040;" filled="f" stroked="t" coordsize="6035040,411480" o:gfxdata="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pl5C/&#10;AAAA2wAAAA8AAAAAAAAAAQAgAAAAIgAAAGRycy9kb3ducmV2LnhtbFBLAQIUABQAAAAIAIdO4kAz&#10;LwWeOwAAADkAAAAQAAAAAAAAAAEAIAAAAA4BAABkcnMvc2hhcGV4bWwueG1sUEsFBgAAAAAGAAYA&#10;WwEAALgDAAAAAA==&#10;" path="m3017520,411479l0,411479,0,0,6035040,0,6035040,411479,3017520,411479xe">
                  <v:fill on="f" focussize="0,0"/>
                  <v:stroke weight="1pt" color="#000000" joinstyle="round"/>
                  <v:imagedata o:title=""/>
                  <o:lock v:ext="edit" aspectratio="f"/>
                  <v:textbox inset="0mm,0mm,0mm,0mm"/>
                </v:shape>
                <v:shape id="Graphic 33" o:spid="_x0000_s1026" o:spt="100" style="position:absolute;left:0;top:0;height:10081895;width:6950075;" filled="f" stroked="t" coordsize="6950075,10081895" o:gfxdata="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5rFb4A&#10;AADbAAAADwAAAAAAAAABACAAAAAiAAAAZHJzL2Rvd25yZXYueG1sUEsBAhQAFAAAAAgAh07iQDMv&#10;BZ47AAAAOQAAABAAAAAAAAAAAQAgAAAADQEAAGRycy9zaGFwZXhtbC54bWxQSwUGAAAAAAYABgBb&#10;AQAAtwMAAAAA&#10;" path="m0,3175l6950075,3175em6946900,0l6946900,10081894em6950075,10078719l0,10078719em3175,10081894l3175,0e">
                  <v:fill on="f" focussize="0,0"/>
                  <v:stroke weight="0.5pt" color="#000000" joinstyle="round"/>
                  <v:imagedata o:title=""/>
                  <o:lock v:ext="edit" aspectratio="f"/>
                  <v:textbox inset="0mm,0mm,0mm,0mm"/>
                </v:shape>
              </v:group>
            </w:pict>
          </mc:Fallback>
        </mc:AlternateContent>
      </w:r>
      <w:bookmarkStart w:id="14" w:name="EXP 3.Plan the architecture for real tim"/>
      <w:bookmarkEnd w:id="14"/>
      <w:r>
        <w:rPr>
          <w:w w:val="105"/>
        </w:rPr>
        <w:t>EXP</w:t>
      </w:r>
      <w:r>
        <w:rPr>
          <w:spacing w:val="-13"/>
          <w:w w:val="105"/>
        </w:rPr>
        <w:t xml:space="preserve"> </w:t>
      </w:r>
      <w:r>
        <w:rPr>
          <w:w w:val="105"/>
        </w:rPr>
        <w:t>3.Plan</w:t>
      </w:r>
      <w:r>
        <w:rPr>
          <w:spacing w:val="-13"/>
          <w:w w:val="105"/>
        </w:rPr>
        <w:t xml:space="preserve"> </w:t>
      </w:r>
      <w:r>
        <w:rPr>
          <w:w w:val="105"/>
        </w:rPr>
        <w:t>the</w:t>
      </w:r>
      <w:r>
        <w:rPr>
          <w:spacing w:val="-9"/>
          <w:w w:val="105"/>
        </w:rPr>
        <w:t xml:space="preserve"> </w:t>
      </w:r>
      <w:r>
        <w:rPr>
          <w:w w:val="105"/>
        </w:rPr>
        <w:t>architecture</w:t>
      </w:r>
      <w:r>
        <w:rPr>
          <w:spacing w:val="-9"/>
          <w:w w:val="105"/>
        </w:rPr>
        <w:t xml:space="preserve"> </w:t>
      </w:r>
      <w:r>
        <w:rPr>
          <w:w w:val="105"/>
        </w:rPr>
        <w:t>for</w:t>
      </w:r>
      <w:r>
        <w:rPr>
          <w:spacing w:val="-8"/>
          <w:w w:val="105"/>
        </w:rPr>
        <w:t xml:space="preserve"> </w:t>
      </w:r>
      <w:r>
        <w:rPr>
          <w:w w:val="105"/>
        </w:rPr>
        <w:t>real</w:t>
      </w:r>
      <w:r>
        <w:rPr>
          <w:spacing w:val="-13"/>
          <w:w w:val="105"/>
        </w:rPr>
        <w:t xml:space="preserve"> </w:t>
      </w:r>
      <w:r>
        <w:rPr>
          <w:w w:val="105"/>
        </w:rPr>
        <w:t>time</w:t>
      </w:r>
      <w:r>
        <w:rPr>
          <w:spacing w:val="-9"/>
          <w:w w:val="105"/>
        </w:rPr>
        <w:t xml:space="preserve"> </w:t>
      </w:r>
      <w:r>
        <w:rPr>
          <w:spacing w:val="-2"/>
          <w:w w:val="105"/>
        </w:rPr>
        <w:t>application</w:t>
      </w:r>
    </w:p>
    <w:p w14:paraId="6A9EECD6">
      <w:pPr>
        <w:pStyle w:val="7"/>
        <w:rPr>
          <w:b/>
        </w:rPr>
      </w:pPr>
    </w:p>
    <w:p w14:paraId="332956CD">
      <w:pPr>
        <w:pStyle w:val="7"/>
        <w:spacing w:before="136"/>
        <w:rPr>
          <w:b/>
        </w:rPr>
      </w:pPr>
    </w:p>
    <w:p w14:paraId="50E15C6A">
      <w:pPr>
        <w:spacing w:before="0"/>
        <w:ind w:left="1015" w:right="0" w:firstLine="0"/>
        <w:jc w:val="left"/>
        <w:rPr>
          <w:b/>
          <w:sz w:val="23"/>
        </w:rPr>
      </w:pPr>
      <w:r>
        <w:rPr>
          <w:b/>
          <w:spacing w:val="-4"/>
          <w:w w:val="105"/>
          <w:sz w:val="23"/>
        </w:rPr>
        <w:t>Aim:</w:t>
      </w:r>
    </w:p>
    <w:p w14:paraId="186BB8EE">
      <w:pPr>
        <w:pStyle w:val="7"/>
        <w:spacing w:before="189" w:line="252" w:lineRule="auto"/>
        <w:ind w:left="1023" w:right="1024"/>
        <w:jc w:val="both"/>
      </w:pPr>
      <w:r>
        <w:rPr>
          <w:w w:val="105"/>
        </w:rPr>
        <w:t>To</w:t>
      </w:r>
      <w:r>
        <w:rPr>
          <w:spacing w:val="-6"/>
          <w:w w:val="105"/>
        </w:rPr>
        <w:t xml:space="preserve"> </w:t>
      </w:r>
      <w:r>
        <w:rPr>
          <w:w w:val="105"/>
        </w:rPr>
        <w:t>plan the</w:t>
      </w:r>
      <w:r>
        <w:rPr>
          <w:spacing w:val="-1"/>
          <w:w w:val="105"/>
        </w:rPr>
        <w:t xml:space="preserve"> </w:t>
      </w:r>
      <w:r>
        <w:rPr>
          <w:w w:val="105"/>
        </w:rPr>
        <w:t>architecture for</w:t>
      </w:r>
      <w:r>
        <w:rPr>
          <w:spacing w:val="-3"/>
          <w:w w:val="105"/>
        </w:rPr>
        <w:t xml:space="preserve"> </w:t>
      </w:r>
      <w:r>
        <w:rPr>
          <w:w w:val="105"/>
        </w:rPr>
        <w:t>a real-time</w:t>
      </w:r>
      <w:r>
        <w:rPr>
          <w:spacing w:val="-7"/>
          <w:w w:val="105"/>
        </w:rPr>
        <w:t xml:space="preserve"> </w:t>
      </w:r>
      <w:r>
        <w:rPr>
          <w:w w:val="105"/>
        </w:rPr>
        <w:t>application using Weka, you need to consider several factors. Weka is</w:t>
      </w:r>
      <w:r>
        <w:rPr>
          <w:spacing w:val="-1"/>
          <w:w w:val="105"/>
        </w:rPr>
        <w:t xml:space="preserve"> </w:t>
      </w:r>
      <w:r>
        <w:rPr>
          <w:w w:val="105"/>
        </w:rPr>
        <w:t>a popular machine learning library that provides</w:t>
      </w:r>
      <w:r>
        <w:rPr>
          <w:spacing w:val="-1"/>
          <w:w w:val="105"/>
        </w:rPr>
        <w:t xml:space="preserve"> </w:t>
      </w:r>
      <w:r>
        <w:rPr>
          <w:w w:val="105"/>
        </w:rPr>
        <w:t>various</w:t>
      </w:r>
      <w:r>
        <w:rPr>
          <w:spacing w:val="-7"/>
          <w:w w:val="105"/>
        </w:rPr>
        <w:t xml:space="preserve"> </w:t>
      </w:r>
      <w:r>
        <w:rPr>
          <w:w w:val="105"/>
        </w:rPr>
        <w:t>algorithms</w:t>
      </w:r>
      <w:r>
        <w:rPr>
          <w:spacing w:val="-1"/>
          <w:w w:val="105"/>
        </w:rPr>
        <w:t xml:space="preserve"> </w:t>
      </w:r>
      <w:r>
        <w:rPr>
          <w:w w:val="105"/>
        </w:rPr>
        <w:t>for data mining and predictive modelling.</w:t>
      </w:r>
    </w:p>
    <w:p w14:paraId="7F8263E7">
      <w:pPr>
        <w:pStyle w:val="7"/>
      </w:pPr>
    </w:p>
    <w:p w14:paraId="6BC76552">
      <w:pPr>
        <w:pStyle w:val="7"/>
        <w:spacing w:before="50"/>
      </w:pPr>
    </w:p>
    <w:p w14:paraId="3BBC1306">
      <w:pPr>
        <w:pStyle w:val="4"/>
        <w:ind w:left="1080"/>
      </w:pPr>
      <w:bookmarkStart w:id="15" w:name="Here are the steps to plan the architect"/>
      <w:bookmarkEnd w:id="15"/>
      <w:r>
        <w:rPr>
          <w:w w:val="105"/>
        </w:rPr>
        <w:t>Here</w:t>
      </w:r>
      <w:r>
        <w:rPr>
          <w:spacing w:val="-8"/>
          <w:w w:val="105"/>
        </w:rPr>
        <w:t xml:space="preserve"> </w:t>
      </w:r>
      <w:r>
        <w:rPr>
          <w:w w:val="105"/>
        </w:rPr>
        <w:t>are</w:t>
      </w:r>
      <w:r>
        <w:rPr>
          <w:spacing w:val="-9"/>
          <w:w w:val="105"/>
        </w:rPr>
        <w:t xml:space="preserve"> </w:t>
      </w:r>
      <w:r>
        <w:rPr>
          <w:w w:val="105"/>
        </w:rPr>
        <w:t>the</w:t>
      </w:r>
      <w:r>
        <w:rPr>
          <w:spacing w:val="-7"/>
          <w:w w:val="105"/>
        </w:rPr>
        <w:t xml:space="preserve"> </w:t>
      </w:r>
      <w:r>
        <w:rPr>
          <w:w w:val="105"/>
        </w:rPr>
        <w:t>steps</w:t>
      </w:r>
      <w:r>
        <w:rPr>
          <w:spacing w:val="-10"/>
          <w:w w:val="105"/>
        </w:rPr>
        <w:t xml:space="preserve"> </w:t>
      </w:r>
      <w:r>
        <w:rPr>
          <w:w w:val="105"/>
        </w:rPr>
        <w:t>to</w:t>
      </w:r>
      <w:r>
        <w:rPr>
          <w:spacing w:val="-7"/>
          <w:w w:val="105"/>
        </w:rPr>
        <w:t xml:space="preserve"> </w:t>
      </w:r>
      <w:r>
        <w:rPr>
          <w:w w:val="105"/>
        </w:rPr>
        <w:t>plan</w:t>
      </w:r>
      <w:r>
        <w:rPr>
          <w:spacing w:val="-6"/>
          <w:w w:val="105"/>
        </w:rPr>
        <w:t xml:space="preserve"> </w:t>
      </w:r>
      <w:r>
        <w:rPr>
          <w:w w:val="105"/>
        </w:rPr>
        <w:t>the</w:t>
      </w:r>
      <w:r>
        <w:rPr>
          <w:spacing w:val="-1"/>
          <w:w w:val="105"/>
        </w:rPr>
        <w:t xml:space="preserve"> </w:t>
      </w:r>
      <w:r>
        <w:rPr>
          <w:spacing w:val="-2"/>
          <w:w w:val="105"/>
        </w:rPr>
        <w:t>architecture:</w:t>
      </w:r>
    </w:p>
    <w:p w14:paraId="3EC51EB5">
      <w:pPr>
        <w:pStyle w:val="13"/>
        <w:numPr>
          <w:ilvl w:val="0"/>
          <w:numId w:val="7"/>
        </w:numPr>
        <w:tabs>
          <w:tab w:val="left" w:pos="1741"/>
          <w:tab w:val="left" w:pos="1743"/>
        </w:tabs>
        <w:spacing w:before="154" w:after="0" w:line="252" w:lineRule="auto"/>
        <w:ind w:left="1743" w:right="1010" w:hanging="361"/>
        <w:jc w:val="both"/>
        <w:rPr>
          <w:sz w:val="23"/>
        </w:rPr>
      </w:pPr>
      <w:r>
        <w:rPr>
          <w:b/>
          <w:w w:val="105"/>
          <w:sz w:val="23"/>
        </w:rPr>
        <w:t>Define the problem</w:t>
      </w:r>
      <w:r>
        <w:rPr>
          <w:w w:val="105"/>
          <w:sz w:val="23"/>
        </w:rPr>
        <w:t>: Clearly understand the problem you are trying to solve with your real-time application. Identify the specific tasks and goals you want to achieve using Weka.</w:t>
      </w:r>
    </w:p>
    <w:p w14:paraId="60ED0C6B">
      <w:pPr>
        <w:pStyle w:val="13"/>
        <w:numPr>
          <w:ilvl w:val="0"/>
          <w:numId w:val="7"/>
        </w:numPr>
        <w:tabs>
          <w:tab w:val="left" w:pos="1734"/>
          <w:tab w:val="left" w:pos="1736"/>
        </w:tabs>
        <w:spacing w:before="0" w:after="0" w:line="249" w:lineRule="auto"/>
        <w:ind w:left="1736" w:right="1010" w:hanging="361"/>
        <w:jc w:val="both"/>
        <w:rPr>
          <w:sz w:val="23"/>
        </w:rPr>
      </w:pPr>
      <w:r>
        <w:rPr>
          <w:b/>
          <w:w w:val="105"/>
          <w:sz w:val="23"/>
        </w:rPr>
        <w:t>Data collection and preprocessing</w:t>
      </w:r>
      <w:r>
        <w:rPr>
          <w:w w:val="105"/>
          <w:sz w:val="23"/>
        </w:rPr>
        <w:t>: Determine the data sources and collect the required</w:t>
      </w:r>
      <w:r>
        <w:rPr>
          <w:spacing w:val="-14"/>
          <w:w w:val="105"/>
          <w:sz w:val="23"/>
        </w:rPr>
        <w:t xml:space="preserve"> </w:t>
      </w:r>
      <w:r>
        <w:rPr>
          <w:w w:val="105"/>
          <w:sz w:val="23"/>
        </w:rPr>
        <w:t>data</w:t>
      </w:r>
      <w:r>
        <w:rPr>
          <w:spacing w:val="-3"/>
          <w:w w:val="105"/>
          <w:sz w:val="23"/>
        </w:rPr>
        <w:t xml:space="preserve"> </w:t>
      </w:r>
      <w:r>
        <w:rPr>
          <w:w w:val="105"/>
          <w:sz w:val="23"/>
        </w:rPr>
        <w:t>for</w:t>
      </w:r>
      <w:r>
        <w:rPr>
          <w:spacing w:val="-11"/>
          <w:w w:val="105"/>
          <w:sz w:val="23"/>
        </w:rPr>
        <w:t xml:space="preserve"> </w:t>
      </w:r>
      <w:r>
        <w:rPr>
          <w:w w:val="105"/>
          <w:sz w:val="23"/>
        </w:rPr>
        <w:t>your</w:t>
      </w:r>
      <w:r>
        <w:rPr>
          <w:spacing w:val="-16"/>
          <w:w w:val="105"/>
          <w:sz w:val="23"/>
        </w:rPr>
        <w:t xml:space="preserve"> </w:t>
      </w:r>
      <w:r>
        <w:rPr>
          <w:w w:val="105"/>
          <w:sz w:val="23"/>
        </w:rPr>
        <w:t>application.</w:t>
      </w:r>
      <w:r>
        <w:rPr>
          <w:spacing w:val="-10"/>
          <w:w w:val="105"/>
          <w:sz w:val="23"/>
        </w:rPr>
        <w:t xml:space="preserve"> </w:t>
      </w:r>
      <w:r>
        <w:rPr>
          <w:w w:val="105"/>
          <w:sz w:val="23"/>
        </w:rPr>
        <w:t>Preprocess</w:t>
      </w:r>
      <w:r>
        <w:rPr>
          <w:spacing w:val="-15"/>
          <w:w w:val="105"/>
          <w:sz w:val="23"/>
        </w:rPr>
        <w:t xml:space="preserve"> </w:t>
      </w:r>
      <w:r>
        <w:rPr>
          <w:w w:val="105"/>
          <w:sz w:val="23"/>
        </w:rPr>
        <w:t>the</w:t>
      </w:r>
      <w:r>
        <w:rPr>
          <w:spacing w:val="-14"/>
          <w:w w:val="105"/>
          <w:sz w:val="23"/>
        </w:rPr>
        <w:t xml:space="preserve"> </w:t>
      </w:r>
      <w:r>
        <w:rPr>
          <w:w w:val="105"/>
          <w:sz w:val="23"/>
        </w:rPr>
        <w:t>data</w:t>
      </w:r>
      <w:r>
        <w:rPr>
          <w:spacing w:val="-9"/>
          <w:w w:val="105"/>
          <w:sz w:val="23"/>
        </w:rPr>
        <w:t xml:space="preserve"> </w:t>
      </w:r>
      <w:r>
        <w:rPr>
          <w:w w:val="105"/>
          <w:sz w:val="23"/>
        </w:rPr>
        <w:t>to</w:t>
      </w:r>
      <w:r>
        <w:rPr>
          <w:spacing w:val="-14"/>
          <w:w w:val="105"/>
          <w:sz w:val="23"/>
        </w:rPr>
        <w:t xml:space="preserve"> </w:t>
      </w:r>
      <w:r>
        <w:rPr>
          <w:w w:val="105"/>
          <w:sz w:val="23"/>
        </w:rPr>
        <w:t>clean,</w:t>
      </w:r>
      <w:r>
        <w:rPr>
          <w:spacing w:val="-12"/>
          <w:w w:val="105"/>
          <w:sz w:val="23"/>
        </w:rPr>
        <w:t xml:space="preserve"> </w:t>
      </w:r>
      <w:r>
        <w:rPr>
          <w:w w:val="105"/>
          <w:sz w:val="23"/>
        </w:rPr>
        <w:t>transform,</w:t>
      </w:r>
      <w:r>
        <w:rPr>
          <w:spacing w:val="33"/>
          <w:w w:val="105"/>
          <w:sz w:val="23"/>
        </w:rPr>
        <w:t xml:space="preserve"> </w:t>
      </w:r>
      <w:r>
        <w:rPr>
          <w:w w:val="105"/>
          <w:sz w:val="23"/>
        </w:rPr>
        <w:t>and</w:t>
      </w:r>
      <w:r>
        <w:rPr>
          <w:spacing w:val="-8"/>
          <w:w w:val="105"/>
          <w:sz w:val="23"/>
        </w:rPr>
        <w:t xml:space="preserve"> </w:t>
      </w:r>
      <w:r>
        <w:rPr>
          <w:w w:val="105"/>
          <w:sz w:val="23"/>
        </w:rPr>
        <w:t>prepare it</w:t>
      </w:r>
      <w:r>
        <w:rPr>
          <w:spacing w:val="-16"/>
          <w:w w:val="105"/>
          <w:sz w:val="23"/>
        </w:rPr>
        <w:t xml:space="preserve"> </w:t>
      </w:r>
      <w:r>
        <w:rPr>
          <w:w w:val="105"/>
          <w:sz w:val="23"/>
        </w:rPr>
        <w:t>for</w:t>
      </w:r>
      <w:r>
        <w:rPr>
          <w:spacing w:val="-10"/>
          <w:w w:val="105"/>
          <w:sz w:val="23"/>
        </w:rPr>
        <w:t xml:space="preserve"> </w:t>
      </w:r>
      <w:r>
        <w:rPr>
          <w:w w:val="105"/>
          <w:sz w:val="23"/>
        </w:rPr>
        <w:t>analysis</w:t>
      </w:r>
      <w:r>
        <w:rPr>
          <w:spacing w:val="-16"/>
          <w:w w:val="105"/>
          <w:sz w:val="23"/>
        </w:rPr>
        <w:t xml:space="preserve"> </w:t>
      </w:r>
      <w:r>
        <w:rPr>
          <w:w w:val="105"/>
          <w:sz w:val="23"/>
        </w:rPr>
        <w:t>using</w:t>
      </w:r>
      <w:r>
        <w:rPr>
          <w:spacing w:val="-7"/>
          <w:w w:val="105"/>
          <w:sz w:val="23"/>
        </w:rPr>
        <w:t xml:space="preserve"> </w:t>
      </w:r>
      <w:r>
        <w:rPr>
          <w:w w:val="105"/>
          <w:sz w:val="23"/>
        </w:rPr>
        <w:t>Weka.</w:t>
      </w:r>
      <w:r>
        <w:rPr>
          <w:spacing w:val="-13"/>
          <w:w w:val="105"/>
          <w:sz w:val="23"/>
        </w:rPr>
        <w:t xml:space="preserve"> </w:t>
      </w:r>
      <w:r>
        <w:rPr>
          <w:w w:val="105"/>
          <w:sz w:val="23"/>
        </w:rPr>
        <w:t>This</w:t>
      </w:r>
      <w:r>
        <w:rPr>
          <w:spacing w:val="-11"/>
          <w:w w:val="105"/>
          <w:sz w:val="23"/>
        </w:rPr>
        <w:t xml:space="preserve"> </w:t>
      </w:r>
      <w:r>
        <w:rPr>
          <w:w w:val="105"/>
          <w:sz w:val="23"/>
        </w:rPr>
        <w:t>may</w:t>
      </w:r>
      <w:r>
        <w:rPr>
          <w:spacing w:val="-14"/>
          <w:w w:val="105"/>
          <w:sz w:val="23"/>
        </w:rPr>
        <w:t xml:space="preserve"> </w:t>
      </w:r>
      <w:r>
        <w:rPr>
          <w:w w:val="105"/>
          <w:sz w:val="23"/>
        </w:rPr>
        <w:t>involve</w:t>
      </w:r>
      <w:r>
        <w:rPr>
          <w:spacing w:val="-15"/>
          <w:w w:val="105"/>
          <w:sz w:val="23"/>
        </w:rPr>
        <w:t xml:space="preserve"> </w:t>
      </w:r>
      <w:r>
        <w:rPr>
          <w:w w:val="105"/>
          <w:sz w:val="23"/>
        </w:rPr>
        <w:t>tasks</w:t>
      </w:r>
      <w:r>
        <w:rPr>
          <w:spacing w:val="-16"/>
          <w:w w:val="105"/>
          <w:sz w:val="23"/>
        </w:rPr>
        <w:t xml:space="preserve"> </w:t>
      </w:r>
      <w:r>
        <w:rPr>
          <w:w w:val="105"/>
          <w:sz w:val="23"/>
        </w:rPr>
        <w:t>like</w:t>
      </w:r>
      <w:r>
        <w:rPr>
          <w:spacing w:val="-8"/>
          <w:w w:val="105"/>
          <w:sz w:val="23"/>
        </w:rPr>
        <w:t xml:space="preserve"> </w:t>
      </w:r>
      <w:r>
        <w:rPr>
          <w:w w:val="105"/>
          <w:sz w:val="23"/>
        </w:rPr>
        <w:t>data</w:t>
      </w:r>
      <w:r>
        <w:rPr>
          <w:spacing w:val="-9"/>
          <w:w w:val="105"/>
          <w:sz w:val="23"/>
        </w:rPr>
        <w:t xml:space="preserve"> </w:t>
      </w:r>
      <w:r>
        <w:rPr>
          <w:w w:val="105"/>
          <w:sz w:val="23"/>
        </w:rPr>
        <w:t>cleaning,</w:t>
      </w:r>
      <w:r>
        <w:rPr>
          <w:spacing w:val="-7"/>
          <w:w w:val="105"/>
          <w:sz w:val="23"/>
        </w:rPr>
        <w:t xml:space="preserve"> </w:t>
      </w:r>
      <w:r>
        <w:rPr>
          <w:w w:val="105"/>
          <w:sz w:val="23"/>
        </w:rPr>
        <w:t>feature selection, normalization, and handling missing values.</w:t>
      </w:r>
    </w:p>
    <w:p w14:paraId="2269AF11">
      <w:pPr>
        <w:pStyle w:val="13"/>
        <w:numPr>
          <w:ilvl w:val="0"/>
          <w:numId w:val="7"/>
        </w:numPr>
        <w:tabs>
          <w:tab w:val="left" w:pos="1741"/>
          <w:tab w:val="left" w:pos="1743"/>
        </w:tabs>
        <w:spacing w:before="0" w:after="0" w:line="249" w:lineRule="auto"/>
        <w:ind w:left="1743" w:right="1009" w:hanging="361"/>
        <w:jc w:val="both"/>
        <w:rPr>
          <w:sz w:val="23"/>
        </w:rPr>
      </w:pPr>
      <w:r>
        <w:rPr>
          <w:b/>
          <w:w w:val="105"/>
          <w:sz w:val="23"/>
        </w:rPr>
        <w:t>Choose the appropriate Weka algorithms</w:t>
      </w:r>
      <w:r>
        <w:rPr>
          <w:w w:val="105"/>
          <w:sz w:val="23"/>
        </w:rPr>
        <w:t>: Weka offers a wide range of machine learning</w:t>
      </w:r>
      <w:r>
        <w:rPr>
          <w:spacing w:val="-6"/>
          <w:w w:val="105"/>
          <w:sz w:val="23"/>
        </w:rPr>
        <w:t xml:space="preserve"> </w:t>
      </w:r>
      <w:r>
        <w:rPr>
          <w:w w:val="105"/>
          <w:sz w:val="23"/>
        </w:rPr>
        <w:t>algorithms. Select the</w:t>
      </w:r>
      <w:r>
        <w:rPr>
          <w:spacing w:val="-7"/>
          <w:w w:val="105"/>
          <w:sz w:val="23"/>
        </w:rPr>
        <w:t xml:space="preserve"> </w:t>
      </w:r>
      <w:r>
        <w:rPr>
          <w:w w:val="105"/>
          <w:sz w:val="23"/>
        </w:rPr>
        <w:t>algorithms</w:t>
      </w:r>
      <w:r>
        <w:rPr>
          <w:spacing w:val="-8"/>
          <w:w w:val="105"/>
          <w:sz w:val="23"/>
        </w:rPr>
        <w:t xml:space="preserve"> </w:t>
      </w:r>
      <w:r>
        <w:rPr>
          <w:w w:val="105"/>
          <w:sz w:val="23"/>
        </w:rPr>
        <w:t>that</w:t>
      </w:r>
      <w:r>
        <w:rPr>
          <w:spacing w:val="-4"/>
          <w:w w:val="105"/>
          <w:sz w:val="23"/>
        </w:rPr>
        <w:t xml:space="preserve"> </w:t>
      </w:r>
      <w:r>
        <w:rPr>
          <w:w w:val="105"/>
          <w:sz w:val="23"/>
        </w:rPr>
        <w:t>are</w:t>
      </w:r>
      <w:r>
        <w:rPr>
          <w:spacing w:val="-1"/>
          <w:w w:val="105"/>
          <w:sz w:val="23"/>
        </w:rPr>
        <w:t xml:space="preserve"> </w:t>
      </w:r>
      <w:r>
        <w:rPr>
          <w:w w:val="105"/>
          <w:sz w:val="23"/>
        </w:rPr>
        <w:t>suitable</w:t>
      </w:r>
      <w:r>
        <w:rPr>
          <w:spacing w:val="-1"/>
          <w:w w:val="105"/>
          <w:sz w:val="23"/>
        </w:rPr>
        <w:t xml:space="preserve"> </w:t>
      </w:r>
      <w:r>
        <w:rPr>
          <w:w w:val="105"/>
          <w:sz w:val="23"/>
        </w:rPr>
        <w:t>for your problem</w:t>
      </w:r>
      <w:r>
        <w:rPr>
          <w:spacing w:val="-1"/>
          <w:w w:val="105"/>
          <w:sz w:val="23"/>
        </w:rPr>
        <w:t xml:space="preserve"> </w:t>
      </w:r>
      <w:r>
        <w:rPr>
          <w:w w:val="105"/>
          <w:sz w:val="23"/>
        </w:rPr>
        <w:t>and data. Consider factors like the type of data (classification, regression, clustering), the size of the dataset, and the computational requirements.</w:t>
      </w:r>
    </w:p>
    <w:p w14:paraId="4DACDBB3">
      <w:pPr>
        <w:pStyle w:val="13"/>
        <w:numPr>
          <w:ilvl w:val="0"/>
          <w:numId w:val="7"/>
        </w:numPr>
        <w:tabs>
          <w:tab w:val="left" w:pos="1741"/>
          <w:tab w:val="left" w:pos="1743"/>
        </w:tabs>
        <w:spacing w:before="5" w:after="0" w:line="249" w:lineRule="auto"/>
        <w:ind w:left="1743" w:right="1013" w:hanging="361"/>
        <w:jc w:val="both"/>
        <w:rPr>
          <w:sz w:val="23"/>
        </w:rPr>
      </w:pPr>
      <w:r>
        <w:rPr>
          <w:b/>
          <w:w w:val="105"/>
          <w:sz w:val="23"/>
        </w:rPr>
        <w:t>Real-time</w:t>
      </w:r>
      <w:r>
        <w:rPr>
          <w:b/>
          <w:spacing w:val="-4"/>
          <w:w w:val="105"/>
          <w:sz w:val="23"/>
        </w:rPr>
        <w:t xml:space="preserve"> </w:t>
      </w:r>
      <w:r>
        <w:rPr>
          <w:b/>
          <w:w w:val="105"/>
          <w:sz w:val="23"/>
        </w:rPr>
        <w:t>data</w:t>
      </w:r>
      <w:r>
        <w:rPr>
          <w:b/>
          <w:spacing w:val="-8"/>
          <w:w w:val="105"/>
          <w:sz w:val="23"/>
        </w:rPr>
        <w:t xml:space="preserve"> </w:t>
      </w:r>
      <w:r>
        <w:rPr>
          <w:b/>
          <w:w w:val="105"/>
          <w:sz w:val="23"/>
        </w:rPr>
        <w:t>streaming</w:t>
      </w:r>
      <w:r>
        <w:rPr>
          <w:w w:val="105"/>
          <w:sz w:val="23"/>
        </w:rPr>
        <w:t>:</w:t>
      </w:r>
      <w:r>
        <w:rPr>
          <w:spacing w:val="-13"/>
          <w:w w:val="105"/>
          <w:sz w:val="23"/>
        </w:rPr>
        <w:t xml:space="preserve"> </w:t>
      </w:r>
      <w:r>
        <w:rPr>
          <w:w w:val="105"/>
          <w:sz w:val="23"/>
        </w:rPr>
        <w:t>If</w:t>
      </w:r>
      <w:r>
        <w:rPr>
          <w:spacing w:val="-11"/>
          <w:w w:val="105"/>
          <w:sz w:val="23"/>
        </w:rPr>
        <w:t xml:space="preserve"> </w:t>
      </w:r>
      <w:r>
        <w:rPr>
          <w:w w:val="105"/>
          <w:sz w:val="23"/>
        </w:rPr>
        <w:t>your</w:t>
      </w:r>
      <w:r>
        <w:rPr>
          <w:spacing w:val="-11"/>
          <w:w w:val="105"/>
          <w:sz w:val="23"/>
        </w:rPr>
        <w:t xml:space="preserve"> </w:t>
      </w:r>
      <w:r>
        <w:rPr>
          <w:w w:val="105"/>
          <w:sz w:val="23"/>
        </w:rPr>
        <w:t>application</w:t>
      </w:r>
      <w:r>
        <w:rPr>
          <w:spacing w:val="-8"/>
          <w:w w:val="105"/>
          <w:sz w:val="23"/>
        </w:rPr>
        <w:t xml:space="preserve"> </w:t>
      </w:r>
      <w:r>
        <w:rPr>
          <w:w w:val="105"/>
          <w:sz w:val="23"/>
        </w:rPr>
        <w:t>requires</w:t>
      </w:r>
      <w:r>
        <w:rPr>
          <w:spacing w:val="-16"/>
          <w:w w:val="105"/>
          <w:sz w:val="23"/>
        </w:rPr>
        <w:t xml:space="preserve"> </w:t>
      </w:r>
      <w:r>
        <w:rPr>
          <w:w w:val="105"/>
          <w:sz w:val="23"/>
        </w:rPr>
        <w:t>real-time</w:t>
      </w:r>
      <w:r>
        <w:rPr>
          <w:spacing w:val="-8"/>
          <w:w w:val="105"/>
          <w:sz w:val="23"/>
        </w:rPr>
        <w:t xml:space="preserve"> </w:t>
      </w:r>
      <w:r>
        <w:rPr>
          <w:w w:val="105"/>
          <w:sz w:val="23"/>
        </w:rPr>
        <w:t>data</w:t>
      </w:r>
      <w:r>
        <w:rPr>
          <w:spacing w:val="-1"/>
          <w:w w:val="105"/>
          <w:sz w:val="23"/>
        </w:rPr>
        <w:t xml:space="preserve"> </w:t>
      </w:r>
      <w:r>
        <w:rPr>
          <w:w w:val="105"/>
          <w:sz w:val="23"/>
        </w:rPr>
        <w:t>processing,</w:t>
      </w:r>
      <w:r>
        <w:rPr>
          <w:spacing w:val="-7"/>
          <w:w w:val="105"/>
          <w:sz w:val="23"/>
        </w:rPr>
        <w:t xml:space="preserve"> </w:t>
      </w:r>
      <w:r>
        <w:rPr>
          <w:w w:val="105"/>
          <w:sz w:val="23"/>
        </w:rPr>
        <w:t>you need to set up a mechanism to stream the data continuously. This can be done using technologies</w:t>
      </w:r>
      <w:r>
        <w:rPr>
          <w:spacing w:val="-9"/>
          <w:w w:val="105"/>
          <w:sz w:val="23"/>
        </w:rPr>
        <w:t xml:space="preserve"> </w:t>
      </w:r>
      <w:r>
        <w:rPr>
          <w:w w:val="105"/>
          <w:sz w:val="23"/>
        </w:rPr>
        <w:t>like</w:t>
      </w:r>
      <w:r>
        <w:rPr>
          <w:spacing w:val="-1"/>
          <w:w w:val="105"/>
          <w:sz w:val="23"/>
        </w:rPr>
        <w:t xml:space="preserve"> </w:t>
      </w:r>
      <w:r>
        <w:rPr>
          <w:w w:val="105"/>
          <w:sz w:val="23"/>
        </w:rPr>
        <w:t>Apache</w:t>
      </w:r>
      <w:r>
        <w:rPr>
          <w:spacing w:val="-8"/>
          <w:w w:val="105"/>
          <w:sz w:val="23"/>
        </w:rPr>
        <w:t xml:space="preserve"> </w:t>
      </w:r>
      <w:r>
        <w:rPr>
          <w:w w:val="105"/>
          <w:sz w:val="23"/>
        </w:rPr>
        <w:t>Kafka, Apache</w:t>
      </w:r>
      <w:r>
        <w:rPr>
          <w:spacing w:val="-8"/>
          <w:w w:val="105"/>
          <w:sz w:val="23"/>
        </w:rPr>
        <w:t xml:space="preserve"> </w:t>
      </w:r>
      <w:r>
        <w:rPr>
          <w:w w:val="105"/>
          <w:sz w:val="23"/>
        </w:rPr>
        <w:t>Flink,</w:t>
      </w:r>
      <w:r>
        <w:rPr>
          <w:spacing w:val="-5"/>
          <w:w w:val="105"/>
          <w:sz w:val="23"/>
        </w:rPr>
        <w:t xml:space="preserve"> </w:t>
      </w:r>
      <w:r>
        <w:rPr>
          <w:w w:val="105"/>
          <w:sz w:val="23"/>
        </w:rPr>
        <w:t>or</w:t>
      </w:r>
      <w:r>
        <w:rPr>
          <w:spacing w:val="-3"/>
          <w:w w:val="105"/>
          <w:sz w:val="23"/>
        </w:rPr>
        <w:t xml:space="preserve"> </w:t>
      </w:r>
      <w:r>
        <w:rPr>
          <w:w w:val="105"/>
          <w:sz w:val="23"/>
        </w:rPr>
        <w:t>Apache</w:t>
      </w:r>
      <w:r>
        <w:rPr>
          <w:spacing w:val="-8"/>
          <w:w w:val="105"/>
          <w:sz w:val="23"/>
        </w:rPr>
        <w:t xml:space="preserve"> </w:t>
      </w:r>
      <w:r>
        <w:rPr>
          <w:w w:val="105"/>
          <w:sz w:val="23"/>
        </w:rPr>
        <w:t>Storm.</w:t>
      </w:r>
      <w:r>
        <w:rPr>
          <w:spacing w:val="-5"/>
          <w:w w:val="105"/>
          <w:sz w:val="23"/>
        </w:rPr>
        <w:t xml:space="preserve"> </w:t>
      </w:r>
      <w:r>
        <w:rPr>
          <w:w w:val="105"/>
          <w:sz w:val="23"/>
        </w:rPr>
        <w:t>Ensure</w:t>
      </w:r>
      <w:r>
        <w:rPr>
          <w:spacing w:val="-8"/>
          <w:w w:val="105"/>
          <w:sz w:val="23"/>
        </w:rPr>
        <w:t xml:space="preserve"> </w:t>
      </w:r>
      <w:r>
        <w:rPr>
          <w:w w:val="105"/>
          <w:sz w:val="23"/>
        </w:rPr>
        <w:t>that</w:t>
      </w:r>
      <w:r>
        <w:rPr>
          <w:spacing w:val="-11"/>
          <w:w w:val="105"/>
          <w:sz w:val="23"/>
        </w:rPr>
        <w:t xml:space="preserve"> </w:t>
      </w:r>
      <w:r>
        <w:rPr>
          <w:w w:val="105"/>
          <w:sz w:val="23"/>
        </w:rPr>
        <w:t>the</w:t>
      </w:r>
      <w:r>
        <w:rPr>
          <w:spacing w:val="-1"/>
          <w:w w:val="105"/>
          <w:sz w:val="23"/>
        </w:rPr>
        <w:t xml:space="preserve"> </w:t>
      </w:r>
      <w:r>
        <w:rPr>
          <w:w w:val="105"/>
          <w:sz w:val="23"/>
        </w:rPr>
        <w:t>data streaming infrastructure is integrated with Weka for seamless processing.</w:t>
      </w:r>
    </w:p>
    <w:p w14:paraId="655BFF81">
      <w:pPr>
        <w:pStyle w:val="13"/>
        <w:numPr>
          <w:ilvl w:val="0"/>
          <w:numId w:val="7"/>
        </w:numPr>
        <w:tabs>
          <w:tab w:val="left" w:pos="1741"/>
          <w:tab w:val="left" w:pos="1743"/>
        </w:tabs>
        <w:spacing w:before="2" w:after="0" w:line="252" w:lineRule="auto"/>
        <w:ind w:left="1743" w:right="1017" w:hanging="361"/>
        <w:jc w:val="both"/>
        <w:rPr>
          <w:sz w:val="23"/>
        </w:rPr>
      </w:pPr>
      <w:r>
        <w:rPr>
          <w:b/>
          <w:w w:val="105"/>
          <w:sz w:val="23"/>
        </w:rPr>
        <w:t>Model</w:t>
      </w:r>
      <w:r>
        <w:rPr>
          <w:b/>
          <w:spacing w:val="-7"/>
          <w:w w:val="105"/>
          <w:sz w:val="23"/>
        </w:rPr>
        <w:t xml:space="preserve"> </w:t>
      </w:r>
      <w:r>
        <w:rPr>
          <w:b/>
          <w:w w:val="105"/>
          <w:sz w:val="23"/>
        </w:rPr>
        <w:t>training</w:t>
      </w:r>
      <w:r>
        <w:rPr>
          <w:b/>
          <w:spacing w:val="-3"/>
          <w:w w:val="105"/>
          <w:sz w:val="23"/>
        </w:rPr>
        <w:t xml:space="preserve"> </w:t>
      </w:r>
      <w:r>
        <w:rPr>
          <w:b/>
          <w:w w:val="105"/>
          <w:sz w:val="23"/>
        </w:rPr>
        <w:t>and</w:t>
      </w:r>
      <w:r>
        <w:rPr>
          <w:b/>
          <w:spacing w:val="-8"/>
          <w:w w:val="105"/>
          <w:sz w:val="23"/>
        </w:rPr>
        <w:t xml:space="preserve"> </w:t>
      </w:r>
      <w:r>
        <w:rPr>
          <w:b/>
          <w:w w:val="105"/>
          <w:sz w:val="23"/>
        </w:rPr>
        <w:t>evaluation</w:t>
      </w:r>
      <w:r>
        <w:rPr>
          <w:w w:val="105"/>
          <w:sz w:val="23"/>
        </w:rPr>
        <w:t>:</w:t>
      </w:r>
      <w:r>
        <w:rPr>
          <w:spacing w:val="-7"/>
          <w:w w:val="105"/>
          <w:sz w:val="23"/>
        </w:rPr>
        <w:t xml:space="preserve"> </w:t>
      </w:r>
      <w:r>
        <w:rPr>
          <w:w w:val="105"/>
          <w:sz w:val="23"/>
        </w:rPr>
        <w:t>Train</w:t>
      </w:r>
      <w:r>
        <w:rPr>
          <w:spacing w:val="-3"/>
          <w:w w:val="105"/>
          <w:sz w:val="23"/>
        </w:rPr>
        <w:t xml:space="preserve"> </w:t>
      </w:r>
      <w:r>
        <w:rPr>
          <w:w w:val="105"/>
          <w:sz w:val="23"/>
        </w:rPr>
        <w:t>the</w:t>
      </w:r>
      <w:r>
        <w:rPr>
          <w:spacing w:val="-3"/>
          <w:w w:val="105"/>
          <w:sz w:val="23"/>
        </w:rPr>
        <w:t xml:space="preserve"> </w:t>
      </w:r>
      <w:r>
        <w:rPr>
          <w:w w:val="105"/>
          <w:sz w:val="23"/>
        </w:rPr>
        <w:t>selected</w:t>
      </w:r>
      <w:r>
        <w:rPr>
          <w:spacing w:val="-3"/>
          <w:w w:val="105"/>
          <w:sz w:val="23"/>
        </w:rPr>
        <w:t xml:space="preserve"> </w:t>
      </w:r>
      <w:r>
        <w:rPr>
          <w:w w:val="105"/>
          <w:sz w:val="23"/>
        </w:rPr>
        <w:t>Weka</w:t>
      </w:r>
      <w:r>
        <w:rPr>
          <w:spacing w:val="-3"/>
          <w:w w:val="105"/>
          <w:sz w:val="23"/>
        </w:rPr>
        <w:t xml:space="preserve"> </w:t>
      </w:r>
      <w:r>
        <w:rPr>
          <w:w w:val="105"/>
          <w:sz w:val="23"/>
        </w:rPr>
        <w:t>algorithms</w:t>
      </w:r>
      <w:r>
        <w:rPr>
          <w:spacing w:val="-4"/>
          <w:w w:val="105"/>
          <w:sz w:val="23"/>
        </w:rPr>
        <w:t xml:space="preserve"> </w:t>
      </w:r>
      <w:r>
        <w:rPr>
          <w:w w:val="105"/>
          <w:sz w:val="23"/>
        </w:rPr>
        <w:t>on</w:t>
      </w:r>
      <w:r>
        <w:rPr>
          <w:spacing w:val="-9"/>
          <w:w w:val="105"/>
          <w:sz w:val="23"/>
        </w:rPr>
        <w:t xml:space="preserve"> </w:t>
      </w:r>
      <w:r>
        <w:rPr>
          <w:w w:val="105"/>
          <w:sz w:val="23"/>
        </w:rPr>
        <w:t>your</w:t>
      </w:r>
      <w:r>
        <w:rPr>
          <w:spacing w:val="-5"/>
          <w:w w:val="105"/>
          <w:sz w:val="23"/>
        </w:rPr>
        <w:t xml:space="preserve"> </w:t>
      </w:r>
      <w:r>
        <w:rPr>
          <w:w w:val="105"/>
          <w:sz w:val="23"/>
        </w:rPr>
        <w:t>training dataset. Evaluate</w:t>
      </w:r>
      <w:r>
        <w:rPr>
          <w:spacing w:val="-1"/>
          <w:w w:val="105"/>
          <w:sz w:val="23"/>
        </w:rPr>
        <w:t xml:space="preserve"> </w:t>
      </w:r>
      <w:r>
        <w:rPr>
          <w:w w:val="105"/>
          <w:sz w:val="23"/>
        </w:rPr>
        <w:t>the performance of</w:t>
      </w:r>
      <w:r>
        <w:rPr>
          <w:spacing w:val="-2"/>
          <w:w w:val="105"/>
          <w:sz w:val="23"/>
        </w:rPr>
        <w:t xml:space="preserve"> </w:t>
      </w:r>
      <w:r>
        <w:rPr>
          <w:w w:val="105"/>
          <w:sz w:val="23"/>
        </w:rPr>
        <w:t>the models</w:t>
      </w:r>
      <w:r>
        <w:rPr>
          <w:spacing w:val="-2"/>
          <w:w w:val="105"/>
          <w:sz w:val="23"/>
        </w:rPr>
        <w:t xml:space="preserve"> </w:t>
      </w:r>
      <w:r>
        <w:rPr>
          <w:w w:val="105"/>
          <w:sz w:val="23"/>
        </w:rPr>
        <w:t>using appropriate evaluation metrics like</w:t>
      </w:r>
      <w:r>
        <w:rPr>
          <w:spacing w:val="-2"/>
          <w:w w:val="105"/>
          <w:sz w:val="23"/>
        </w:rPr>
        <w:t xml:space="preserve"> </w:t>
      </w:r>
      <w:r>
        <w:rPr>
          <w:w w:val="105"/>
          <w:sz w:val="23"/>
        </w:rPr>
        <w:t>accuracy, precision, recall, or F1-score. Fine-tune the models</w:t>
      </w:r>
      <w:r>
        <w:rPr>
          <w:spacing w:val="-1"/>
          <w:w w:val="105"/>
          <w:sz w:val="23"/>
        </w:rPr>
        <w:t xml:space="preserve"> </w:t>
      </w:r>
      <w:r>
        <w:rPr>
          <w:w w:val="105"/>
          <w:sz w:val="23"/>
        </w:rPr>
        <w:t>if necessary.</w:t>
      </w:r>
    </w:p>
    <w:p w14:paraId="5E65D9F5">
      <w:pPr>
        <w:pStyle w:val="13"/>
        <w:numPr>
          <w:ilvl w:val="0"/>
          <w:numId w:val="7"/>
        </w:numPr>
        <w:tabs>
          <w:tab w:val="left" w:pos="1734"/>
          <w:tab w:val="left" w:pos="1736"/>
        </w:tabs>
        <w:spacing w:before="0" w:after="0" w:line="249" w:lineRule="auto"/>
        <w:ind w:left="1736" w:right="1010" w:hanging="361"/>
        <w:jc w:val="both"/>
        <w:rPr>
          <w:sz w:val="23"/>
        </w:rPr>
      </w:pPr>
      <w:r>
        <w:rPr>
          <w:b/>
          <w:w w:val="105"/>
          <w:sz w:val="23"/>
        </w:rPr>
        <w:t>Integration and deployment</w:t>
      </w:r>
      <w:r>
        <w:rPr>
          <w:w w:val="105"/>
          <w:sz w:val="23"/>
        </w:rPr>
        <w:t>: Integrate the trained models into your real-time application.</w:t>
      </w:r>
      <w:r>
        <w:rPr>
          <w:spacing w:val="-11"/>
          <w:w w:val="105"/>
          <w:sz w:val="23"/>
        </w:rPr>
        <w:t xml:space="preserve"> </w:t>
      </w:r>
      <w:r>
        <w:rPr>
          <w:w w:val="105"/>
          <w:sz w:val="23"/>
        </w:rPr>
        <w:t>This</w:t>
      </w:r>
      <w:r>
        <w:rPr>
          <w:spacing w:val="-9"/>
          <w:w w:val="105"/>
          <w:sz w:val="23"/>
        </w:rPr>
        <w:t xml:space="preserve"> </w:t>
      </w:r>
      <w:r>
        <w:rPr>
          <w:w w:val="105"/>
          <w:sz w:val="23"/>
        </w:rPr>
        <w:t>may</w:t>
      </w:r>
      <w:r>
        <w:rPr>
          <w:spacing w:val="-14"/>
          <w:w w:val="105"/>
          <w:sz w:val="23"/>
        </w:rPr>
        <w:t xml:space="preserve"> </w:t>
      </w:r>
      <w:r>
        <w:rPr>
          <w:w w:val="105"/>
          <w:sz w:val="23"/>
        </w:rPr>
        <w:t>involve</w:t>
      </w:r>
      <w:r>
        <w:rPr>
          <w:spacing w:val="-14"/>
          <w:w w:val="105"/>
          <w:sz w:val="23"/>
        </w:rPr>
        <w:t xml:space="preserve"> </w:t>
      </w:r>
      <w:r>
        <w:rPr>
          <w:w w:val="105"/>
          <w:sz w:val="23"/>
        </w:rPr>
        <w:t>developing</w:t>
      </w:r>
      <w:r>
        <w:rPr>
          <w:spacing w:val="-13"/>
          <w:w w:val="105"/>
          <w:sz w:val="23"/>
        </w:rPr>
        <w:t xml:space="preserve"> </w:t>
      </w:r>
      <w:r>
        <w:rPr>
          <w:w w:val="105"/>
          <w:sz w:val="23"/>
        </w:rPr>
        <w:t>APIs</w:t>
      </w:r>
      <w:r>
        <w:rPr>
          <w:spacing w:val="-16"/>
          <w:w w:val="105"/>
          <w:sz w:val="23"/>
        </w:rPr>
        <w:t xml:space="preserve"> </w:t>
      </w:r>
      <w:r>
        <w:rPr>
          <w:w w:val="105"/>
          <w:sz w:val="23"/>
        </w:rPr>
        <w:t>or</w:t>
      </w:r>
      <w:r>
        <w:rPr>
          <w:spacing w:val="-4"/>
          <w:w w:val="105"/>
          <w:sz w:val="23"/>
        </w:rPr>
        <w:t xml:space="preserve"> </w:t>
      </w:r>
      <w:r>
        <w:rPr>
          <w:w w:val="105"/>
          <w:sz w:val="23"/>
        </w:rPr>
        <w:t>microservices</w:t>
      </w:r>
      <w:r>
        <w:rPr>
          <w:spacing w:val="-14"/>
          <w:w w:val="105"/>
          <w:sz w:val="23"/>
        </w:rPr>
        <w:t xml:space="preserve"> </w:t>
      </w:r>
      <w:r>
        <w:rPr>
          <w:w w:val="105"/>
          <w:sz w:val="23"/>
        </w:rPr>
        <w:t>to</w:t>
      </w:r>
      <w:r>
        <w:rPr>
          <w:spacing w:val="-14"/>
          <w:w w:val="105"/>
          <w:sz w:val="23"/>
        </w:rPr>
        <w:t xml:space="preserve"> </w:t>
      </w:r>
      <w:r>
        <w:rPr>
          <w:w w:val="105"/>
          <w:sz w:val="23"/>
        </w:rPr>
        <w:t>expose</w:t>
      </w:r>
      <w:r>
        <w:rPr>
          <w:spacing w:val="29"/>
          <w:w w:val="105"/>
          <w:sz w:val="23"/>
        </w:rPr>
        <w:t xml:space="preserve"> </w:t>
      </w:r>
      <w:r>
        <w:rPr>
          <w:w w:val="105"/>
          <w:sz w:val="23"/>
        </w:rPr>
        <w:t>the</w:t>
      </w:r>
      <w:r>
        <w:rPr>
          <w:spacing w:val="-9"/>
          <w:w w:val="105"/>
          <w:sz w:val="23"/>
        </w:rPr>
        <w:t xml:space="preserve"> </w:t>
      </w:r>
      <w:r>
        <w:rPr>
          <w:w w:val="105"/>
          <w:sz w:val="23"/>
        </w:rPr>
        <w:t>models' functionality. Ensure that the application can handle real-time requests and provide predictions or insights in a timely manner.</w:t>
      </w:r>
    </w:p>
    <w:p w14:paraId="3FAC094E">
      <w:pPr>
        <w:pStyle w:val="13"/>
        <w:numPr>
          <w:ilvl w:val="0"/>
          <w:numId w:val="7"/>
        </w:numPr>
        <w:tabs>
          <w:tab w:val="left" w:pos="1734"/>
          <w:tab w:val="left" w:pos="1736"/>
        </w:tabs>
        <w:spacing w:before="0" w:after="0" w:line="249" w:lineRule="auto"/>
        <w:ind w:left="1736" w:right="1009" w:hanging="361"/>
        <w:jc w:val="both"/>
        <w:rPr>
          <w:sz w:val="23"/>
        </w:rPr>
      </w:pPr>
      <w:r>
        <w:rPr>
          <w:b/>
          <w:w w:val="105"/>
          <w:sz w:val="23"/>
        </w:rPr>
        <w:t>Monitoring and maintenance</w:t>
      </w:r>
      <w:r>
        <w:rPr>
          <w:w w:val="105"/>
          <w:sz w:val="23"/>
        </w:rPr>
        <w:t xml:space="preserve">: Set up monitoring mechanisms to track the performance of your real-time application. Monitor the accuracy and performance of </w:t>
      </w:r>
      <w:r>
        <w:rPr>
          <w:sz w:val="23"/>
        </w:rPr>
        <w:t>the models over time. Update the</w:t>
      </w:r>
      <w:r>
        <w:rPr>
          <w:spacing w:val="26"/>
          <w:sz w:val="23"/>
        </w:rPr>
        <w:t xml:space="preserve"> </w:t>
      </w:r>
      <w:r>
        <w:rPr>
          <w:sz w:val="23"/>
        </w:rPr>
        <w:t xml:space="preserve">models periodically to adapt to changing data patterns </w:t>
      </w:r>
      <w:r>
        <w:rPr>
          <w:w w:val="105"/>
          <w:sz w:val="23"/>
        </w:rPr>
        <w:t>or to improve performance.</w:t>
      </w:r>
    </w:p>
    <w:p w14:paraId="2478C6DF">
      <w:pPr>
        <w:pStyle w:val="7"/>
        <w:spacing w:before="6" w:line="249" w:lineRule="auto"/>
        <w:ind w:left="1015" w:right="1025"/>
        <w:jc w:val="both"/>
      </w:pPr>
      <w:r>
        <w:rPr>
          <w:w w:val="105"/>
        </w:rPr>
        <w:t>Remember to document your architecture design and implementation decisions for future reference.</w:t>
      </w:r>
      <w:r>
        <w:rPr>
          <w:spacing w:val="-5"/>
          <w:w w:val="105"/>
        </w:rPr>
        <w:t xml:space="preserve"> </w:t>
      </w:r>
      <w:r>
        <w:rPr>
          <w:w w:val="105"/>
        </w:rPr>
        <w:t>Regularly</w:t>
      </w:r>
      <w:r>
        <w:rPr>
          <w:spacing w:val="-7"/>
          <w:w w:val="105"/>
        </w:rPr>
        <w:t xml:space="preserve"> </w:t>
      </w:r>
      <w:r>
        <w:rPr>
          <w:w w:val="105"/>
        </w:rPr>
        <w:t>review</w:t>
      </w:r>
      <w:r>
        <w:rPr>
          <w:spacing w:val="-10"/>
          <w:w w:val="105"/>
        </w:rPr>
        <w:t xml:space="preserve"> </w:t>
      </w:r>
      <w:r>
        <w:rPr>
          <w:w w:val="105"/>
        </w:rPr>
        <w:t>and</w:t>
      </w:r>
      <w:r>
        <w:rPr>
          <w:spacing w:val="-13"/>
          <w:w w:val="105"/>
        </w:rPr>
        <w:t xml:space="preserve"> </w:t>
      </w:r>
      <w:r>
        <w:rPr>
          <w:w w:val="105"/>
        </w:rPr>
        <w:t>update</w:t>
      </w:r>
      <w:r>
        <w:rPr>
          <w:spacing w:val="-8"/>
          <w:w w:val="105"/>
        </w:rPr>
        <w:t xml:space="preserve"> </w:t>
      </w:r>
      <w:r>
        <w:rPr>
          <w:w w:val="105"/>
        </w:rPr>
        <w:t>your</w:t>
      </w:r>
      <w:r>
        <w:rPr>
          <w:spacing w:val="-10"/>
          <w:w w:val="105"/>
        </w:rPr>
        <w:t xml:space="preserve"> </w:t>
      </w:r>
      <w:r>
        <w:rPr>
          <w:w w:val="105"/>
        </w:rPr>
        <w:t>architecture</w:t>
      </w:r>
      <w:r>
        <w:rPr>
          <w:spacing w:val="-8"/>
          <w:w w:val="105"/>
        </w:rPr>
        <w:t xml:space="preserve"> </w:t>
      </w:r>
      <w:r>
        <w:rPr>
          <w:w w:val="105"/>
        </w:rPr>
        <w:t>as</w:t>
      </w:r>
      <w:r>
        <w:rPr>
          <w:spacing w:val="-9"/>
          <w:w w:val="105"/>
        </w:rPr>
        <w:t xml:space="preserve"> </w:t>
      </w:r>
      <w:r>
        <w:rPr>
          <w:w w:val="105"/>
        </w:rPr>
        <w:t>your</w:t>
      </w:r>
      <w:r>
        <w:rPr>
          <w:spacing w:val="-4"/>
          <w:w w:val="105"/>
        </w:rPr>
        <w:t xml:space="preserve"> </w:t>
      </w:r>
      <w:r>
        <w:rPr>
          <w:w w:val="105"/>
        </w:rPr>
        <w:t>application</w:t>
      </w:r>
      <w:r>
        <w:rPr>
          <w:spacing w:val="-7"/>
          <w:w w:val="105"/>
        </w:rPr>
        <w:t xml:space="preserve"> </w:t>
      </w:r>
      <w:r>
        <w:rPr>
          <w:w w:val="105"/>
        </w:rPr>
        <w:t>evolves</w:t>
      </w:r>
      <w:r>
        <w:rPr>
          <w:spacing w:val="-10"/>
          <w:w w:val="105"/>
        </w:rPr>
        <w:t xml:space="preserve"> </w:t>
      </w:r>
      <w:r>
        <w:rPr>
          <w:w w:val="105"/>
        </w:rPr>
        <w:t>and</w:t>
      </w:r>
      <w:r>
        <w:rPr>
          <w:spacing w:val="-7"/>
          <w:w w:val="105"/>
        </w:rPr>
        <w:t xml:space="preserve"> </w:t>
      </w:r>
      <w:r>
        <w:rPr>
          <w:w w:val="105"/>
        </w:rPr>
        <w:t>new requirements arise.</w:t>
      </w:r>
    </w:p>
    <w:p w14:paraId="613566CE">
      <w:pPr>
        <w:pStyle w:val="7"/>
      </w:pPr>
    </w:p>
    <w:p w14:paraId="462EC792">
      <w:pPr>
        <w:pStyle w:val="7"/>
      </w:pPr>
    </w:p>
    <w:p w14:paraId="308596BD">
      <w:pPr>
        <w:pStyle w:val="7"/>
      </w:pPr>
    </w:p>
    <w:p w14:paraId="00FF7D3A">
      <w:pPr>
        <w:pStyle w:val="7"/>
      </w:pPr>
    </w:p>
    <w:p w14:paraId="7CEA7336">
      <w:pPr>
        <w:pStyle w:val="7"/>
      </w:pPr>
    </w:p>
    <w:p w14:paraId="0C29D0CF">
      <w:pPr>
        <w:pStyle w:val="7"/>
      </w:pPr>
    </w:p>
    <w:p w14:paraId="6D6B01AF">
      <w:pPr>
        <w:pStyle w:val="7"/>
      </w:pPr>
    </w:p>
    <w:p w14:paraId="22CCC757">
      <w:pPr>
        <w:pStyle w:val="7"/>
      </w:pPr>
    </w:p>
    <w:p w14:paraId="15E1B1AC">
      <w:pPr>
        <w:pStyle w:val="7"/>
      </w:pPr>
    </w:p>
    <w:p w14:paraId="601357E6">
      <w:pPr>
        <w:pStyle w:val="7"/>
      </w:pPr>
    </w:p>
    <w:p w14:paraId="42504B83">
      <w:pPr>
        <w:pStyle w:val="7"/>
      </w:pPr>
    </w:p>
    <w:p w14:paraId="1D28DDE6">
      <w:pPr>
        <w:pStyle w:val="7"/>
      </w:pPr>
    </w:p>
    <w:p w14:paraId="794C1F48">
      <w:pPr>
        <w:pStyle w:val="7"/>
        <w:spacing w:before="210"/>
      </w:pPr>
    </w:p>
    <w:p w14:paraId="66891C77">
      <w:pPr>
        <w:pStyle w:val="7"/>
        <w:ind w:left="1015"/>
      </w:pPr>
      <w:r>
        <w:rPr>
          <w:b/>
        </w:rPr>
        <w:t>RESULT:</w:t>
      </w:r>
      <w:r>
        <w:rPr>
          <w:b/>
          <w:spacing w:val="23"/>
        </w:rPr>
        <w:t xml:space="preserve"> </w:t>
      </w:r>
      <w:r>
        <w:t>Thus</w:t>
      </w:r>
      <w:r>
        <w:rPr>
          <w:spacing w:val="16"/>
        </w:rPr>
        <w:t xml:space="preserve"> </w:t>
      </w:r>
      <w:r>
        <w:t>architecture</w:t>
      </w:r>
      <w:r>
        <w:rPr>
          <w:spacing w:val="29"/>
        </w:rPr>
        <w:t xml:space="preserve"> </w:t>
      </w:r>
      <w:r>
        <w:t>for</w:t>
      </w:r>
      <w:r>
        <w:rPr>
          <w:spacing w:val="23"/>
        </w:rPr>
        <w:t xml:space="preserve"> </w:t>
      </w:r>
      <w:r>
        <w:t>real</w:t>
      </w:r>
      <w:r>
        <w:rPr>
          <w:spacing w:val="22"/>
        </w:rPr>
        <w:t xml:space="preserve"> </w:t>
      </w:r>
      <w:r>
        <w:t>time</w:t>
      </w:r>
      <w:r>
        <w:rPr>
          <w:spacing w:val="17"/>
        </w:rPr>
        <w:t xml:space="preserve"> </w:t>
      </w:r>
      <w:r>
        <w:t>applications</w:t>
      </w:r>
      <w:r>
        <w:rPr>
          <w:spacing w:val="29"/>
        </w:rPr>
        <w:t xml:space="preserve"> </w:t>
      </w:r>
      <w:r>
        <w:t>was</w:t>
      </w:r>
      <w:r>
        <w:rPr>
          <w:spacing w:val="24"/>
        </w:rPr>
        <w:t xml:space="preserve"> </w:t>
      </w:r>
      <w:r>
        <w:rPr>
          <w:spacing w:val="-2"/>
        </w:rPr>
        <w:t>planned.</w:t>
      </w:r>
    </w:p>
    <w:p w14:paraId="5FAEC2DB">
      <w:pPr>
        <w:pStyle w:val="7"/>
        <w:spacing w:after="0"/>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200B434F">
      <w:pPr>
        <w:pStyle w:val="7"/>
        <w:spacing w:before="57"/>
        <w:rPr>
          <w:sz w:val="20"/>
        </w:rPr>
      </w:pPr>
    </w:p>
    <w:p w14:paraId="7B3F4CA1">
      <w:pPr>
        <w:pStyle w:val="7"/>
        <w:ind w:left="646"/>
        <w:rPr>
          <w:sz w:val="20"/>
        </w:rPr>
      </w:pPr>
      <w:r>
        <w:rPr>
          <w:sz w:val="20"/>
        </w:rPr>
        <mc:AlternateContent>
          <mc:Choice Requires="wps">
            <w:drawing>
              <wp:inline distT="0" distB="0" distL="0" distR="0">
                <wp:extent cx="6451600" cy="525780"/>
                <wp:effectExtent l="9525" t="0" r="6350" b="7620"/>
                <wp:docPr id="35" name="Textbox 35"/>
                <wp:cNvGraphicFramePr/>
                <a:graphic xmlns:a="http://schemas.openxmlformats.org/drawingml/2006/main">
                  <a:graphicData uri="http://schemas.microsoft.com/office/word/2010/wordprocessingShape">
                    <wps:wsp>
                      <wps:cNvSpPr txBox="1"/>
                      <wps:spPr>
                        <a:xfrm>
                          <a:off x="0" y="0"/>
                          <a:ext cx="6451600" cy="525780"/>
                        </a:xfrm>
                        <a:prstGeom prst="rect">
                          <a:avLst/>
                        </a:prstGeom>
                        <a:ln w="12700">
                          <a:solidFill>
                            <a:srgbClr val="000000"/>
                          </a:solidFill>
                          <a:prstDash val="solid"/>
                        </a:ln>
                      </wps:spPr>
                      <wps:txbx>
                        <w:txbxContent>
                          <w:p w14:paraId="4B246E22">
                            <w:pPr>
                              <w:pStyle w:val="7"/>
                              <w:spacing w:before="102"/>
                            </w:pPr>
                          </w:p>
                          <w:p w14:paraId="35C6B669">
                            <w:pPr>
                              <w:spacing w:before="0"/>
                              <w:ind w:left="609" w:right="0" w:firstLine="0"/>
                              <w:jc w:val="left"/>
                              <w:rPr>
                                <w:b/>
                                <w:sz w:val="23"/>
                              </w:rPr>
                            </w:pPr>
                            <w:r>
                              <w:rPr>
                                <w:b/>
                                <w:w w:val="105"/>
                                <w:sz w:val="23"/>
                              </w:rPr>
                              <w:t>EXP</w:t>
                            </w:r>
                            <w:r>
                              <w:rPr>
                                <w:b/>
                                <w:spacing w:val="-11"/>
                                <w:w w:val="105"/>
                                <w:sz w:val="23"/>
                              </w:rPr>
                              <w:t xml:space="preserve"> </w:t>
                            </w:r>
                            <w:r>
                              <w:rPr>
                                <w:b/>
                                <w:w w:val="105"/>
                                <w:sz w:val="23"/>
                              </w:rPr>
                              <w:t>4.Write</w:t>
                            </w:r>
                            <w:r>
                              <w:rPr>
                                <w:b/>
                                <w:spacing w:val="-7"/>
                                <w:w w:val="105"/>
                                <w:sz w:val="23"/>
                              </w:rPr>
                              <w:t xml:space="preserve"> </w:t>
                            </w:r>
                            <w:r>
                              <w:rPr>
                                <w:b/>
                                <w:w w:val="105"/>
                                <w:sz w:val="23"/>
                              </w:rPr>
                              <w:t>the</w:t>
                            </w:r>
                            <w:r>
                              <w:rPr>
                                <w:b/>
                                <w:spacing w:val="-7"/>
                                <w:w w:val="105"/>
                                <w:sz w:val="23"/>
                              </w:rPr>
                              <w:t xml:space="preserve"> </w:t>
                            </w:r>
                            <w:r>
                              <w:rPr>
                                <w:b/>
                                <w:w w:val="105"/>
                                <w:sz w:val="23"/>
                              </w:rPr>
                              <w:t>query</w:t>
                            </w:r>
                            <w:r>
                              <w:rPr>
                                <w:b/>
                                <w:spacing w:val="-13"/>
                                <w:w w:val="105"/>
                                <w:sz w:val="23"/>
                              </w:rPr>
                              <w:t xml:space="preserve"> </w:t>
                            </w:r>
                            <w:r>
                              <w:rPr>
                                <w:b/>
                                <w:w w:val="105"/>
                                <w:sz w:val="23"/>
                              </w:rPr>
                              <w:t>for</w:t>
                            </w:r>
                            <w:r>
                              <w:rPr>
                                <w:b/>
                                <w:spacing w:val="-13"/>
                                <w:w w:val="105"/>
                                <w:sz w:val="23"/>
                              </w:rPr>
                              <w:t xml:space="preserve"> </w:t>
                            </w:r>
                            <w:r>
                              <w:rPr>
                                <w:b/>
                                <w:w w:val="105"/>
                                <w:sz w:val="23"/>
                              </w:rPr>
                              <w:t>schema</w:t>
                            </w:r>
                            <w:r>
                              <w:rPr>
                                <w:b/>
                                <w:spacing w:val="-11"/>
                                <w:w w:val="105"/>
                                <w:sz w:val="23"/>
                              </w:rPr>
                              <w:t xml:space="preserve"> </w:t>
                            </w:r>
                            <w:r>
                              <w:rPr>
                                <w:b/>
                                <w:spacing w:val="-2"/>
                                <w:w w:val="105"/>
                                <w:sz w:val="23"/>
                              </w:rPr>
                              <w:t>definition</w:t>
                            </w:r>
                          </w:p>
                        </w:txbxContent>
                      </wps:txbx>
                      <wps:bodyPr wrap="square" lIns="0" tIns="0" rIns="0" bIns="0" rtlCol="0">
                        <a:noAutofit/>
                      </wps:bodyPr>
                    </wps:wsp>
                  </a:graphicData>
                </a:graphic>
              </wp:inline>
            </w:drawing>
          </mc:Choice>
          <mc:Fallback>
            <w:pict>
              <v:shape id="Textbox 35" o:spid="_x0000_s1026" o:spt="202" type="#_x0000_t202" style="height:41.4pt;width:508pt;" filled="f" stroked="t" coordsize="21600,21600" o:gfxdata="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5yqwjUAAAABQEAAA8A&#10;AAAAAAAAAQAgAAAAIgAAAGRycy9kb3ducmV2LnhtbFBLAQIUABQAAAAIAIdO4kD3H7UE4gEAANoD&#10;AAAOAAAAAAAAAAEAIAAAACMBAABkcnMvZTJvRG9jLnhtbFBLBQYAAAAABgAGAFkBAAB3BQAAAAA=&#10;">
                <v:fill on="f" focussize="0,0"/>
                <v:stroke weight="1pt" color="#000000" joinstyle="round"/>
                <v:imagedata o:title=""/>
                <o:lock v:ext="edit" aspectratio="f"/>
                <v:textbox inset="0mm,0mm,0mm,0mm">
                  <w:txbxContent>
                    <w:p w14:paraId="4B246E22">
                      <w:pPr>
                        <w:pStyle w:val="7"/>
                        <w:spacing w:before="102"/>
                      </w:pPr>
                    </w:p>
                    <w:p w14:paraId="35C6B669">
                      <w:pPr>
                        <w:spacing w:before="0"/>
                        <w:ind w:left="609" w:right="0" w:firstLine="0"/>
                        <w:jc w:val="left"/>
                        <w:rPr>
                          <w:b/>
                          <w:sz w:val="23"/>
                        </w:rPr>
                      </w:pPr>
                      <w:r>
                        <w:rPr>
                          <w:b/>
                          <w:w w:val="105"/>
                          <w:sz w:val="23"/>
                        </w:rPr>
                        <w:t>EXP</w:t>
                      </w:r>
                      <w:r>
                        <w:rPr>
                          <w:b/>
                          <w:spacing w:val="-11"/>
                          <w:w w:val="105"/>
                          <w:sz w:val="23"/>
                        </w:rPr>
                        <w:t xml:space="preserve"> </w:t>
                      </w:r>
                      <w:r>
                        <w:rPr>
                          <w:b/>
                          <w:w w:val="105"/>
                          <w:sz w:val="23"/>
                        </w:rPr>
                        <w:t>4.Write</w:t>
                      </w:r>
                      <w:r>
                        <w:rPr>
                          <w:b/>
                          <w:spacing w:val="-7"/>
                          <w:w w:val="105"/>
                          <w:sz w:val="23"/>
                        </w:rPr>
                        <w:t xml:space="preserve"> </w:t>
                      </w:r>
                      <w:r>
                        <w:rPr>
                          <w:b/>
                          <w:w w:val="105"/>
                          <w:sz w:val="23"/>
                        </w:rPr>
                        <w:t>the</w:t>
                      </w:r>
                      <w:r>
                        <w:rPr>
                          <w:b/>
                          <w:spacing w:val="-7"/>
                          <w:w w:val="105"/>
                          <w:sz w:val="23"/>
                        </w:rPr>
                        <w:t xml:space="preserve"> </w:t>
                      </w:r>
                      <w:r>
                        <w:rPr>
                          <w:b/>
                          <w:w w:val="105"/>
                          <w:sz w:val="23"/>
                        </w:rPr>
                        <w:t>query</w:t>
                      </w:r>
                      <w:r>
                        <w:rPr>
                          <w:b/>
                          <w:spacing w:val="-13"/>
                          <w:w w:val="105"/>
                          <w:sz w:val="23"/>
                        </w:rPr>
                        <w:t xml:space="preserve"> </w:t>
                      </w:r>
                      <w:r>
                        <w:rPr>
                          <w:b/>
                          <w:w w:val="105"/>
                          <w:sz w:val="23"/>
                        </w:rPr>
                        <w:t>for</w:t>
                      </w:r>
                      <w:r>
                        <w:rPr>
                          <w:b/>
                          <w:spacing w:val="-13"/>
                          <w:w w:val="105"/>
                          <w:sz w:val="23"/>
                        </w:rPr>
                        <w:t xml:space="preserve"> </w:t>
                      </w:r>
                      <w:r>
                        <w:rPr>
                          <w:b/>
                          <w:w w:val="105"/>
                          <w:sz w:val="23"/>
                        </w:rPr>
                        <w:t>schema</w:t>
                      </w:r>
                      <w:r>
                        <w:rPr>
                          <w:b/>
                          <w:spacing w:val="-11"/>
                          <w:w w:val="105"/>
                          <w:sz w:val="23"/>
                        </w:rPr>
                        <w:t xml:space="preserve"> </w:t>
                      </w:r>
                      <w:r>
                        <w:rPr>
                          <w:b/>
                          <w:spacing w:val="-2"/>
                          <w:w w:val="105"/>
                          <w:sz w:val="23"/>
                        </w:rPr>
                        <w:t>definition</w:t>
                      </w:r>
                    </w:p>
                  </w:txbxContent>
                </v:textbox>
                <w10:wrap type="none"/>
                <w10:anchorlock/>
              </v:shape>
            </w:pict>
          </mc:Fallback>
        </mc:AlternateContent>
      </w:r>
    </w:p>
    <w:p w14:paraId="7D4B68BC">
      <w:pPr>
        <w:pStyle w:val="7"/>
        <w:spacing w:before="174"/>
      </w:pPr>
    </w:p>
    <w:p w14:paraId="4472B36E">
      <w:pPr>
        <w:pStyle w:val="3"/>
      </w:pPr>
      <w:bookmarkStart w:id="16" w:name="AIM: (1)"/>
      <w:bookmarkEnd w:id="16"/>
      <w:r>
        <w:rPr>
          <w:spacing w:val="-4"/>
          <w:w w:val="105"/>
        </w:rPr>
        <w:t>AIM:</w:t>
      </w:r>
    </w:p>
    <w:p w14:paraId="294E7604">
      <w:pPr>
        <w:pStyle w:val="7"/>
        <w:spacing w:before="189"/>
        <w:ind w:left="1015"/>
      </w:pPr>
      <w:r>
        <w:rPr>
          <w:w w:val="105"/>
        </w:rPr>
        <w:t>To</w:t>
      </w:r>
      <w:r>
        <w:rPr>
          <w:spacing w:val="-14"/>
          <w:w w:val="105"/>
        </w:rPr>
        <w:t xml:space="preserve"> </w:t>
      </w:r>
      <w:r>
        <w:rPr>
          <w:w w:val="105"/>
        </w:rPr>
        <w:t>write</w:t>
      </w:r>
      <w:r>
        <w:rPr>
          <w:spacing w:val="-13"/>
          <w:w w:val="105"/>
        </w:rPr>
        <w:t xml:space="preserve"> </w:t>
      </w:r>
      <w:r>
        <w:rPr>
          <w:w w:val="105"/>
        </w:rPr>
        <w:t>the</w:t>
      </w:r>
      <w:r>
        <w:rPr>
          <w:spacing w:val="-7"/>
          <w:w w:val="105"/>
        </w:rPr>
        <w:t xml:space="preserve"> </w:t>
      </w:r>
      <w:r>
        <w:rPr>
          <w:w w:val="105"/>
        </w:rPr>
        <w:t>query</w:t>
      </w:r>
      <w:r>
        <w:rPr>
          <w:spacing w:val="-6"/>
          <w:w w:val="105"/>
        </w:rPr>
        <w:t xml:space="preserve"> </w:t>
      </w:r>
      <w:r>
        <w:rPr>
          <w:w w:val="105"/>
        </w:rPr>
        <w:t>for</w:t>
      </w:r>
      <w:r>
        <w:rPr>
          <w:spacing w:val="-3"/>
          <w:w w:val="105"/>
        </w:rPr>
        <w:t xml:space="preserve"> </w:t>
      </w:r>
      <w:r>
        <w:rPr>
          <w:w w:val="105"/>
        </w:rPr>
        <w:t>schema</w:t>
      </w:r>
      <w:r>
        <w:rPr>
          <w:spacing w:val="-1"/>
          <w:w w:val="105"/>
        </w:rPr>
        <w:t xml:space="preserve"> </w:t>
      </w:r>
      <w:r>
        <w:rPr>
          <w:spacing w:val="-2"/>
          <w:w w:val="105"/>
        </w:rPr>
        <w:t>definition</w:t>
      </w:r>
    </w:p>
    <w:p w14:paraId="0C7FD6C2">
      <w:pPr>
        <w:pStyle w:val="7"/>
      </w:pPr>
    </w:p>
    <w:p w14:paraId="661B3C6F">
      <w:pPr>
        <w:pStyle w:val="7"/>
        <w:spacing w:before="194"/>
      </w:pPr>
    </w:p>
    <w:p w14:paraId="228314C7">
      <w:pPr>
        <w:pStyle w:val="3"/>
      </w:pPr>
      <w:bookmarkStart w:id="17" w:name="ALGORITHM:"/>
      <w:bookmarkEnd w:id="17"/>
      <w:r>
        <w:rPr>
          <w:spacing w:val="-2"/>
          <w:w w:val="105"/>
        </w:rPr>
        <w:t>ALGORITHM:</w:t>
      </w:r>
    </w:p>
    <w:p w14:paraId="6B2E488F">
      <w:pPr>
        <w:pStyle w:val="13"/>
        <w:numPr>
          <w:ilvl w:val="0"/>
          <w:numId w:val="8"/>
        </w:numPr>
        <w:tabs>
          <w:tab w:val="left" w:pos="1943"/>
        </w:tabs>
        <w:spacing w:before="190" w:after="0" w:line="240" w:lineRule="auto"/>
        <w:ind w:left="1943" w:right="0" w:hanging="358"/>
        <w:jc w:val="left"/>
        <w:rPr>
          <w:sz w:val="23"/>
        </w:rPr>
      </w:pPr>
      <w:r>
        <w:rPr>
          <w:w w:val="105"/>
          <w:sz w:val="23"/>
        </w:rPr>
        <w:t>Create</w:t>
      </w:r>
      <w:r>
        <w:rPr>
          <w:spacing w:val="-12"/>
          <w:w w:val="105"/>
          <w:sz w:val="23"/>
        </w:rPr>
        <w:t xml:space="preserve"> </w:t>
      </w:r>
      <w:r>
        <w:rPr>
          <w:w w:val="105"/>
          <w:sz w:val="23"/>
        </w:rPr>
        <w:t>a</w:t>
      </w:r>
      <w:r>
        <w:rPr>
          <w:spacing w:val="-6"/>
          <w:w w:val="105"/>
          <w:sz w:val="23"/>
        </w:rPr>
        <w:t xml:space="preserve"> </w:t>
      </w:r>
      <w:r>
        <w:rPr>
          <w:w w:val="105"/>
          <w:sz w:val="23"/>
        </w:rPr>
        <w:t>new</w:t>
      </w:r>
      <w:r>
        <w:rPr>
          <w:spacing w:val="-6"/>
          <w:w w:val="105"/>
          <w:sz w:val="23"/>
        </w:rPr>
        <w:t xml:space="preserve"> </w:t>
      </w:r>
      <w:r>
        <w:rPr>
          <w:spacing w:val="-2"/>
          <w:w w:val="105"/>
          <w:sz w:val="23"/>
        </w:rPr>
        <w:t>database</w:t>
      </w:r>
    </w:p>
    <w:p w14:paraId="41FA0BF0">
      <w:pPr>
        <w:pStyle w:val="13"/>
        <w:numPr>
          <w:ilvl w:val="0"/>
          <w:numId w:val="8"/>
        </w:numPr>
        <w:tabs>
          <w:tab w:val="left" w:pos="1943"/>
        </w:tabs>
        <w:spacing w:before="30" w:after="0" w:line="240" w:lineRule="auto"/>
        <w:ind w:left="1943" w:right="0" w:hanging="358"/>
        <w:jc w:val="left"/>
        <w:rPr>
          <w:sz w:val="23"/>
        </w:rPr>
      </w:pPr>
      <w:r>
        <w:rPr>
          <w:w w:val="105"/>
          <w:sz w:val="23"/>
        </w:rPr>
        <w:t>Switch</w:t>
      </w:r>
      <w:r>
        <w:rPr>
          <w:spacing w:val="-12"/>
          <w:w w:val="105"/>
          <w:sz w:val="23"/>
        </w:rPr>
        <w:t xml:space="preserve"> </w:t>
      </w:r>
      <w:r>
        <w:rPr>
          <w:w w:val="105"/>
          <w:sz w:val="23"/>
        </w:rPr>
        <w:t>to</w:t>
      </w:r>
      <w:r>
        <w:rPr>
          <w:spacing w:val="-12"/>
          <w:w w:val="105"/>
          <w:sz w:val="23"/>
        </w:rPr>
        <w:t xml:space="preserve"> </w:t>
      </w:r>
      <w:r>
        <w:rPr>
          <w:w w:val="105"/>
          <w:sz w:val="23"/>
        </w:rPr>
        <w:t>the</w:t>
      </w:r>
      <w:r>
        <w:rPr>
          <w:spacing w:val="-5"/>
          <w:w w:val="105"/>
          <w:sz w:val="23"/>
        </w:rPr>
        <w:t xml:space="preserve"> </w:t>
      </w:r>
      <w:r>
        <w:rPr>
          <w:w w:val="105"/>
          <w:sz w:val="23"/>
        </w:rPr>
        <w:t>newly</w:t>
      </w:r>
      <w:r>
        <w:rPr>
          <w:spacing w:val="-12"/>
          <w:w w:val="105"/>
          <w:sz w:val="23"/>
        </w:rPr>
        <w:t xml:space="preserve"> </w:t>
      </w:r>
      <w:r>
        <w:rPr>
          <w:w w:val="105"/>
          <w:sz w:val="23"/>
        </w:rPr>
        <w:t>created</w:t>
      </w:r>
      <w:r>
        <w:rPr>
          <w:spacing w:val="-5"/>
          <w:w w:val="105"/>
          <w:sz w:val="23"/>
        </w:rPr>
        <w:t xml:space="preserve"> </w:t>
      </w:r>
      <w:r>
        <w:rPr>
          <w:spacing w:val="-2"/>
          <w:w w:val="105"/>
          <w:sz w:val="23"/>
        </w:rPr>
        <w:t>database</w:t>
      </w:r>
    </w:p>
    <w:p w14:paraId="1BA998A8">
      <w:pPr>
        <w:pStyle w:val="13"/>
        <w:numPr>
          <w:ilvl w:val="0"/>
          <w:numId w:val="8"/>
        </w:numPr>
        <w:tabs>
          <w:tab w:val="left" w:pos="1943"/>
        </w:tabs>
        <w:spacing w:before="31" w:after="0" w:line="240" w:lineRule="auto"/>
        <w:ind w:left="1943" w:right="0" w:hanging="358"/>
        <w:jc w:val="left"/>
        <w:rPr>
          <w:sz w:val="23"/>
        </w:rPr>
      </w:pPr>
      <w:r>
        <w:rPr>
          <w:w w:val="105"/>
          <w:sz w:val="23"/>
        </w:rPr>
        <w:t>Define</w:t>
      </w:r>
      <w:r>
        <w:rPr>
          <w:spacing w:val="-15"/>
          <w:w w:val="105"/>
          <w:sz w:val="23"/>
        </w:rPr>
        <w:t xml:space="preserve"> </w:t>
      </w:r>
      <w:r>
        <w:rPr>
          <w:w w:val="105"/>
          <w:sz w:val="23"/>
        </w:rPr>
        <w:t>the</w:t>
      </w:r>
      <w:r>
        <w:rPr>
          <w:spacing w:val="-10"/>
          <w:w w:val="105"/>
          <w:sz w:val="23"/>
        </w:rPr>
        <w:t xml:space="preserve"> </w:t>
      </w:r>
      <w:r>
        <w:rPr>
          <w:w w:val="105"/>
          <w:sz w:val="23"/>
        </w:rPr>
        <w:t>schema</w:t>
      </w:r>
      <w:r>
        <w:rPr>
          <w:spacing w:val="-3"/>
          <w:w w:val="105"/>
          <w:sz w:val="23"/>
        </w:rPr>
        <w:t xml:space="preserve"> </w:t>
      </w:r>
      <w:r>
        <w:rPr>
          <w:w w:val="105"/>
          <w:sz w:val="23"/>
        </w:rPr>
        <w:t>for</w:t>
      </w:r>
      <w:r>
        <w:rPr>
          <w:spacing w:val="-6"/>
          <w:w w:val="105"/>
          <w:sz w:val="23"/>
        </w:rPr>
        <w:t xml:space="preserve"> </w:t>
      </w:r>
      <w:r>
        <w:rPr>
          <w:w w:val="105"/>
          <w:sz w:val="23"/>
        </w:rPr>
        <w:t>each</w:t>
      </w:r>
      <w:r>
        <w:rPr>
          <w:spacing w:val="-15"/>
          <w:w w:val="105"/>
          <w:sz w:val="23"/>
        </w:rPr>
        <w:t xml:space="preserve"> </w:t>
      </w:r>
      <w:r>
        <w:rPr>
          <w:spacing w:val="-4"/>
          <w:w w:val="105"/>
          <w:sz w:val="23"/>
        </w:rPr>
        <w:t>table</w:t>
      </w:r>
    </w:p>
    <w:p w14:paraId="396236FC">
      <w:pPr>
        <w:pStyle w:val="13"/>
        <w:numPr>
          <w:ilvl w:val="0"/>
          <w:numId w:val="8"/>
        </w:numPr>
        <w:tabs>
          <w:tab w:val="left" w:pos="1943"/>
        </w:tabs>
        <w:spacing w:before="38" w:after="0" w:line="240" w:lineRule="auto"/>
        <w:ind w:left="1943" w:right="0" w:hanging="358"/>
        <w:jc w:val="left"/>
        <w:rPr>
          <w:sz w:val="23"/>
        </w:rPr>
      </w:pPr>
      <w:r>
        <w:rPr>
          <w:sz w:val="23"/>
        </w:rPr>
        <w:t>Define</w:t>
      </w:r>
      <w:r>
        <w:rPr>
          <w:spacing w:val="13"/>
          <w:sz w:val="23"/>
        </w:rPr>
        <w:t xml:space="preserve"> </w:t>
      </w:r>
      <w:r>
        <w:rPr>
          <w:sz w:val="23"/>
        </w:rPr>
        <w:t>relationships</w:t>
      </w:r>
      <w:r>
        <w:rPr>
          <w:spacing w:val="24"/>
          <w:sz w:val="23"/>
        </w:rPr>
        <w:t xml:space="preserve"> </w:t>
      </w:r>
      <w:r>
        <w:rPr>
          <w:sz w:val="23"/>
        </w:rPr>
        <w:t>between</w:t>
      </w:r>
      <w:r>
        <w:rPr>
          <w:spacing w:val="28"/>
          <w:sz w:val="23"/>
        </w:rPr>
        <w:t xml:space="preserve"> </w:t>
      </w:r>
      <w:r>
        <w:rPr>
          <w:sz w:val="23"/>
        </w:rPr>
        <w:t>tables</w:t>
      </w:r>
      <w:r>
        <w:rPr>
          <w:spacing w:val="21"/>
          <w:sz w:val="23"/>
        </w:rPr>
        <w:t xml:space="preserve"> </w:t>
      </w:r>
      <w:r>
        <w:rPr>
          <w:sz w:val="23"/>
        </w:rPr>
        <w:t>(if</w:t>
      </w:r>
      <w:r>
        <w:rPr>
          <w:spacing w:val="30"/>
          <w:sz w:val="23"/>
        </w:rPr>
        <w:t xml:space="preserve"> </w:t>
      </w:r>
      <w:r>
        <w:rPr>
          <w:spacing w:val="-2"/>
          <w:sz w:val="23"/>
        </w:rPr>
        <w:t>needed)</w:t>
      </w:r>
    </w:p>
    <w:p w14:paraId="18C431C3">
      <w:pPr>
        <w:pStyle w:val="13"/>
        <w:numPr>
          <w:ilvl w:val="0"/>
          <w:numId w:val="8"/>
        </w:numPr>
        <w:tabs>
          <w:tab w:val="left" w:pos="1943"/>
        </w:tabs>
        <w:spacing w:before="31" w:after="0" w:line="240" w:lineRule="auto"/>
        <w:ind w:left="1943" w:right="0" w:hanging="358"/>
        <w:jc w:val="left"/>
        <w:rPr>
          <w:sz w:val="23"/>
        </w:rPr>
      </w:pPr>
      <w:r>
        <w:rPr>
          <w:w w:val="105"/>
          <w:sz w:val="23"/>
        </w:rPr>
        <w:t>Execute</w:t>
      </w:r>
      <w:r>
        <w:rPr>
          <w:spacing w:val="-16"/>
          <w:w w:val="105"/>
          <w:sz w:val="23"/>
        </w:rPr>
        <w:t xml:space="preserve"> </w:t>
      </w:r>
      <w:r>
        <w:rPr>
          <w:w w:val="105"/>
          <w:sz w:val="23"/>
        </w:rPr>
        <w:t>the</w:t>
      </w:r>
      <w:r>
        <w:rPr>
          <w:spacing w:val="-15"/>
          <w:w w:val="105"/>
          <w:sz w:val="23"/>
        </w:rPr>
        <w:t xml:space="preserve"> </w:t>
      </w:r>
      <w:r>
        <w:rPr>
          <w:w w:val="105"/>
          <w:sz w:val="23"/>
        </w:rPr>
        <w:t>schema</w:t>
      </w:r>
      <w:r>
        <w:rPr>
          <w:spacing w:val="-6"/>
          <w:w w:val="105"/>
          <w:sz w:val="23"/>
        </w:rPr>
        <w:t xml:space="preserve"> </w:t>
      </w:r>
      <w:r>
        <w:rPr>
          <w:w w:val="105"/>
          <w:sz w:val="23"/>
        </w:rPr>
        <w:t>definition</w:t>
      </w:r>
      <w:r>
        <w:rPr>
          <w:spacing w:val="-15"/>
          <w:w w:val="105"/>
          <w:sz w:val="23"/>
        </w:rPr>
        <w:t xml:space="preserve"> </w:t>
      </w:r>
      <w:r>
        <w:rPr>
          <w:spacing w:val="-2"/>
          <w:w w:val="105"/>
          <w:sz w:val="23"/>
        </w:rPr>
        <w:t>queries</w:t>
      </w:r>
    </w:p>
    <w:p w14:paraId="6C4FBE5E">
      <w:pPr>
        <w:pStyle w:val="7"/>
      </w:pPr>
    </w:p>
    <w:p w14:paraId="1C8E6483">
      <w:pPr>
        <w:pStyle w:val="7"/>
        <w:spacing w:before="107"/>
      </w:pPr>
    </w:p>
    <w:p w14:paraId="747E792E">
      <w:pPr>
        <w:pStyle w:val="3"/>
        <w:ind w:left="1383"/>
      </w:pPr>
      <w:bookmarkStart w:id="18" w:name="PROGRAM:"/>
      <w:bookmarkEnd w:id="18"/>
      <w:r>
        <w:rPr>
          <w:spacing w:val="-2"/>
          <w:w w:val="105"/>
        </w:rPr>
        <w:t>PROGRAM:</w:t>
      </w:r>
    </w:p>
    <w:p w14:paraId="0D2440B6">
      <w:pPr>
        <w:pStyle w:val="7"/>
        <w:spacing w:before="68"/>
        <w:rPr>
          <w:b/>
        </w:rPr>
      </w:pPr>
    </w:p>
    <w:p w14:paraId="4AD61F7D">
      <w:pPr>
        <w:pStyle w:val="7"/>
        <w:spacing w:before="1" w:line="268" w:lineRule="auto"/>
        <w:ind w:left="1383" w:right="4852"/>
      </w:pPr>
      <w:r>
        <w:rPr>
          <w:w w:val="105"/>
        </w:rPr>
        <w:t>--</w:t>
      </w:r>
      <w:r>
        <w:rPr>
          <w:spacing w:val="-14"/>
          <w:w w:val="105"/>
        </w:rPr>
        <w:t xml:space="preserve"> </w:t>
      </w:r>
      <w:r>
        <w:rPr>
          <w:w w:val="105"/>
        </w:rPr>
        <w:t>Create</w:t>
      </w:r>
      <w:r>
        <w:rPr>
          <w:spacing w:val="-13"/>
          <w:w w:val="105"/>
        </w:rPr>
        <w:t xml:space="preserve"> </w:t>
      </w:r>
      <w:r>
        <w:rPr>
          <w:w w:val="105"/>
        </w:rPr>
        <w:t>a</w:t>
      </w:r>
      <w:r>
        <w:rPr>
          <w:spacing w:val="-7"/>
          <w:w w:val="105"/>
        </w:rPr>
        <w:t xml:space="preserve"> </w:t>
      </w:r>
      <w:r>
        <w:rPr>
          <w:w w:val="105"/>
        </w:rPr>
        <w:t>new</w:t>
      </w:r>
      <w:r>
        <w:rPr>
          <w:spacing w:val="-14"/>
          <w:w w:val="105"/>
        </w:rPr>
        <w:t xml:space="preserve"> </w:t>
      </w:r>
      <w:r>
        <w:rPr>
          <w:w w:val="105"/>
        </w:rPr>
        <w:t>database</w:t>
      </w:r>
      <w:r>
        <w:rPr>
          <w:spacing w:val="-13"/>
          <w:w w:val="105"/>
        </w:rPr>
        <w:t xml:space="preserve"> </w:t>
      </w:r>
      <w:r>
        <w:rPr>
          <w:w w:val="105"/>
        </w:rPr>
        <w:t>named</w:t>
      </w:r>
      <w:r>
        <w:rPr>
          <w:spacing w:val="-12"/>
          <w:w w:val="105"/>
        </w:rPr>
        <w:t xml:space="preserve"> </w:t>
      </w:r>
      <w:r>
        <w:rPr>
          <w:w w:val="105"/>
        </w:rPr>
        <w:t>"library" CREATE DATABASE library;</w:t>
      </w:r>
    </w:p>
    <w:p w14:paraId="29F151F4">
      <w:pPr>
        <w:pStyle w:val="7"/>
        <w:spacing w:before="29"/>
      </w:pPr>
    </w:p>
    <w:p w14:paraId="29D204D6">
      <w:pPr>
        <w:pStyle w:val="7"/>
        <w:spacing w:line="273" w:lineRule="auto"/>
        <w:ind w:left="1383" w:right="6282"/>
      </w:pPr>
      <w:r>
        <w:rPr>
          <w:w w:val="105"/>
        </w:rPr>
        <w:t>--</w:t>
      </w:r>
      <w:r>
        <w:rPr>
          <w:spacing w:val="-15"/>
          <w:w w:val="105"/>
        </w:rPr>
        <w:t xml:space="preserve"> </w:t>
      </w:r>
      <w:r>
        <w:rPr>
          <w:w w:val="105"/>
        </w:rPr>
        <w:t>Switch</w:t>
      </w:r>
      <w:r>
        <w:rPr>
          <w:spacing w:val="-12"/>
          <w:w w:val="105"/>
        </w:rPr>
        <w:t xml:space="preserve"> </w:t>
      </w:r>
      <w:r>
        <w:rPr>
          <w:w w:val="105"/>
        </w:rPr>
        <w:t>to</w:t>
      </w:r>
      <w:r>
        <w:rPr>
          <w:spacing w:val="-12"/>
          <w:w w:val="105"/>
        </w:rPr>
        <w:t xml:space="preserve"> </w:t>
      </w:r>
      <w:r>
        <w:rPr>
          <w:w w:val="105"/>
        </w:rPr>
        <w:t>the</w:t>
      </w:r>
      <w:r>
        <w:rPr>
          <w:spacing w:val="-13"/>
          <w:w w:val="105"/>
        </w:rPr>
        <w:t xml:space="preserve"> </w:t>
      </w:r>
      <w:r>
        <w:rPr>
          <w:w w:val="105"/>
        </w:rPr>
        <w:t>"library"</w:t>
      </w:r>
      <w:r>
        <w:rPr>
          <w:spacing w:val="-12"/>
          <w:w w:val="105"/>
        </w:rPr>
        <w:t xml:space="preserve"> </w:t>
      </w:r>
      <w:r>
        <w:rPr>
          <w:w w:val="105"/>
        </w:rPr>
        <w:t>database USE library;</w:t>
      </w:r>
    </w:p>
    <w:p w14:paraId="6A1C5AFB">
      <w:pPr>
        <w:pStyle w:val="7"/>
        <w:spacing w:before="25"/>
      </w:pPr>
    </w:p>
    <w:p w14:paraId="05B54AA8">
      <w:pPr>
        <w:pStyle w:val="7"/>
        <w:spacing w:before="1" w:line="273" w:lineRule="auto"/>
        <w:ind w:left="1383" w:right="4852"/>
      </w:pPr>
      <w:r>
        <w:rPr>
          <w:w w:val="105"/>
        </w:rPr>
        <w:t>--</w:t>
      </w:r>
      <w:r>
        <w:rPr>
          <w:spacing w:val="-13"/>
          <w:w w:val="105"/>
        </w:rPr>
        <w:t xml:space="preserve"> </w:t>
      </w:r>
      <w:r>
        <w:rPr>
          <w:w w:val="105"/>
        </w:rPr>
        <w:t>Define</w:t>
      </w:r>
      <w:r>
        <w:rPr>
          <w:spacing w:val="-12"/>
          <w:w w:val="105"/>
        </w:rPr>
        <w:t xml:space="preserve"> </w:t>
      </w:r>
      <w:r>
        <w:rPr>
          <w:w w:val="105"/>
        </w:rPr>
        <w:t>the</w:t>
      </w:r>
      <w:r>
        <w:rPr>
          <w:spacing w:val="-6"/>
          <w:w w:val="105"/>
        </w:rPr>
        <w:t xml:space="preserve"> </w:t>
      </w:r>
      <w:r>
        <w:rPr>
          <w:w w:val="105"/>
        </w:rPr>
        <w:t>schema</w:t>
      </w:r>
      <w:r>
        <w:rPr>
          <w:spacing w:val="-6"/>
          <w:w w:val="105"/>
        </w:rPr>
        <w:t xml:space="preserve"> </w:t>
      </w:r>
      <w:r>
        <w:rPr>
          <w:w w:val="105"/>
        </w:rPr>
        <w:t>for</w:t>
      </w:r>
      <w:r>
        <w:rPr>
          <w:spacing w:val="-13"/>
          <w:w w:val="105"/>
        </w:rPr>
        <w:t xml:space="preserve"> </w:t>
      </w:r>
      <w:r>
        <w:rPr>
          <w:w w:val="105"/>
        </w:rPr>
        <w:t>the</w:t>
      </w:r>
      <w:r>
        <w:rPr>
          <w:spacing w:val="-12"/>
          <w:w w:val="105"/>
        </w:rPr>
        <w:t xml:space="preserve"> </w:t>
      </w:r>
      <w:r>
        <w:rPr>
          <w:w w:val="105"/>
        </w:rPr>
        <w:t>"books"</w:t>
      </w:r>
      <w:r>
        <w:rPr>
          <w:spacing w:val="-11"/>
          <w:w w:val="105"/>
        </w:rPr>
        <w:t xml:space="preserve"> </w:t>
      </w:r>
      <w:r>
        <w:rPr>
          <w:w w:val="105"/>
        </w:rPr>
        <w:t>table CREATE TABLE books (</w:t>
      </w:r>
    </w:p>
    <w:p w14:paraId="2D307C7B">
      <w:pPr>
        <w:pStyle w:val="7"/>
        <w:spacing w:line="268" w:lineRule="auto"/>
        <w:ind w:left="1621" w:right="4431" w:hanging="246"/>
      </w:pPr>
      <w:r>
        <w:rPr>
          <w:w w:val="105"/>
        </w:rPr>
        <w:t>book_id</w:t>
      </w:r>
      <w:r>
        <w:rPr>
          <w:spacing w:val="-16"/>
          <w:w w:val="105"/>
        </w:rPr>
        <w:t xml:space="preserve"> </w:t>
      </w:r>
      <w:r>
        <w:rPr>
          <w:w w:val="105"/>
        </w:rPr>
        <w:t>INT</w:t>
      </w:r>
      <w:r>
        <w:rPr>
          <w:spacing w:val="-15"/>
          <w:w w:val="105"/>
        </w:rPr>
        <w:t xml:space="preserve"> </w:t>
      </w:r>
      <w:r>
        <w:rPr>
          <w:w w:val="105"/>
        </w:rPr>
        <w:t>AUTO_INCREMENT</w:t>
      </w:r>
      <w:r>
        <w:rPr>
          <w:spacing w:val="-15"/>
          <w:w w:val="105"/>
        </w:rPr>
        <w:t xml:space="preserve"> </w:t>
      </w:r>
      <w:r>
        <w:rPr>
          <w:w w:val="105"/>
        </w:rPr>
        <w:t>PRIMARY</w:t>
      </w:r>
      <w:r>
        <w:rPr>
          <w:spacing w:val="-13"/>
          <w:w w:val="105"/>
        </w:rPr>
        <w:t xml:space="preserve"> </w:t>
      </w:r>
      <w:r>
        <w:rPr>
          <w:w w:val="105"/>
        </w:rPr>
        <w:t>KEY, title VARCHAR(255) NOT NULL,</w:t>
      </w:r>
    </w:p>
    <w:p w14:paraId="6DDAFF4C">
      <w:pPr>
        <w:pStyle w:val="7"/>
        <w:ind w:left="1621"/>
      </w:pPr>
      <w:r>
        <w:t>author</w:t>
      </w:r>
      <w:r>
        <w:rPr>
          <w:spacing w:val="38"/>
        </w:rPr>
        <w:t xml:space="preserve"> </w:t>
      </w:r>
      <w:r>
        <w:t>VARCHAR(100)</w:t>
      </w:r>
      <w:r>
        <w:rPr>
          <w:spacing w:val="21"/>
        </w:rPr>
        <w:t xml:space="preserve"> </w:t>
      </w:r>
      <w:r>
        <w:t>NOT</w:t>
      </w:r>
      <w:r>
        <w:rPr>
          <w:spacing w:val="37"/>
        </w:rPr>
        <w:t xml:space="preserve"> </w:t>
      </w:r>
      <w:r>
        <w:rPr>
          <w:spacing w:val="-4"/>
        </w:rPr>
        <w:t>NULL,</w:t>
      </w:r>
    </w:p>
    <w:p w14:paraId="3DE836CA">
      <w:pPr>
        <w:pStyle w:val="7"/>
        <w:spacing w:before="31" w:line="268" w:lineRule="auto"/>
        <w:ind w:left="1383" w:right="6282" w:hanging="8"/>
      </w:pPr>
      <w:r>
        <w:t xml:space="preserve">publication_year INT, </w:t>
      </w:r>
      <w:r>
        <w:rPr>
          <w:spacing w:val="-2"/>
          <w:w w:val="105"/>
        </w:rPr>
        <w:t>isbnVARCHAR(20),</w:t>
      </w:r>
    </w:p>
    <w:p w14:paraId="1D8A44F9">
      <w:pPr>
        <w:pStyle w:val="7"/>
        <w:spacing w:before="5"/>
        <w:ind w:left="1621"/>
      </w:pPr>
      <w:r>
        <w:t>available</w:t>
      </w:r>
      <w:r>
        <w:rPr>
          <w:spacing w:val="32"/>
        </w:rPr>
        <w:t xml:space="preserve"> </w:t>
      </w:r>
      <w:r>
        <w:t>BOOLEAN</w:t>
      </w:r>
      <w:r>
        <w:rPr>
          <w:spacing w:val="32"/>
        </w:rPr>
        <w:t xml:space="preserve"> </w:t>
      </w:r>
      <w:r>
        <w:t>DEFAULT</w:t>
      </w:r>
      <w:r>
        <w:rPr>
          <w:spacing w:val="40"/>
        </w:rPr>
        <w:t xml:space="preserve"> </w:t>
      </w:r>
      <w:r>
        <w:rPr>
          <w:spacing w:val="-4"/>
        </w:rPr>
        <w:t>TRUE</w:t>
      </w:r>
    </w:p>
    <w:p w14:paraId="386B1E91">
      <w:pPr>
        <w:spacing w:before="31"/>
        <w:ind w:left="1383" w:right="0" w:firstLine="0"/>
        <w:jc w:val="left"/>
        <w:rPr>
          <w:sz w:val="23"/>
        </w:rPr>
      </w:pPr>
      <w:r>
        <w:rPr>
          <w:spacing w:val="-5"/>
          <w:w w:val="105"/>
          <w:sz w:val="23"/>
        </w:rPr>
        <w:t>);</w:t>
      </w:r>
    </w:p>
    <w:p w14:paraId="159B351B">
      <w:pPr>
        <w:pStyle w:val="7"/>
        <w:spacing w:before="76"/>
      </w:pPr>
    </w:p>
    <w:p w14:paraId="65901335">
      <w:pPr>
        <w:pStyle w:val="7"/>
        <w:spacing w:line="261" w:lineRule="auto"/>
        <w:ind w:left="1383" w:right="4852"/>
      </w:pPr>
      <w:r>
        <w:rPr>
          <w:w w:val="105"/>
        </w:rPr>
        <w:t>--</w:t>
      </w:r>
      <w:r>
        <w:rPr>
          <w:spacing w:val="-13"/>
          <w:w w:val="105"/>
        </w:rPr>
        <w:t xml:space="preserve"> </w:t>
      </w:r>
      <w:r>
        <w:rPr>
          <w:w w:val="105"/>
        </w:rPr>
        <w:t>Define</w:t>
      </w:r>
      <w:r>
        <w:rPr>
          <w:spacing w:val="-11"/>
          <w:w w:val="105"/>
        </w:rPr>
        <w:t xml:space="preserve"> </w:t>
      </w:r>
      <w:r>
        <w:rPr>
          <w:w w:val="105"/>
        </w:rPr>
        <w:t>the</w:t>
      </w:r>
      <w:r>
        <w:rPr>
          <w:spacing w:val="-6"/>
          <w:w w:val="105"/>
        </w:rPr>
        <w:t xml:space="preserve"> </w:t>
      </w:r>
      <w:r>
        <w:rPr>
          <w:w w:val="105"/>
        </w:rPr>
        <w:t>schema</w:t>
      </w:r>
      <w:r>
        <w:rPr>
          <w:spacing w:val="-3"/>
          <w:w w:val="105"/>
        </w:rPr>
        <w:t xml:space="preserve"> </w:t>
      </w:r>
      <w:r>
        <w:rPr>
          <w:w w:val="105"/>
        </w:rPr>
        <w:t>for</w:t>
      </w:r>
      <w:r>
        <w:rPr>
          <w:spacing w:val="-13"/>
          <w:w w:val="105"/>
        </w:rPr>
        <w:t xml:space="preserve"> </w:t>
      </w:r>
      <w:r>
        <w:rPr>
          <w:w w:val="105"/>
        </w:rPr>
        <w:t>the</w:t>
      </w:r>
      <w:r>
        <w:rPr>
          <w:spacing w:val="-11"/>
          <w:w w:val="105"/>
        </w:rPr>
        <w:t xml:space="preserve"> </w:t>
      </w:r>
      <w:r>
        <w:rPr>
          <w:w w:val="105"/>
        </w:rPr>
        <w:t>"members"</w:t>
      </w:r>
      <w:r>
        <w:rPr>
          <w:spacing w:val="-11"/>
          <w:w w:val="105"/>
        </w:rPr>
        <w:t xml:space="preserve"> </w:t>
      </w:r>
      <w:r>
        <w:rPr>
          <w:w w:val="105"/>
        </w:rPr>
        <w:t>table CREATE TABLE members (</w:t>
      </w:r>
    </w:p>
    <w:p w14:paraId="51CE5D38">
      <w:pPr>
        <w:pStyle w:val="7"/>
        <w:spacing w:before="14" w:line="268" w:lineRule="auto"/>
        <w:ind w:left="1621" w:right="4132" w:hanging="239"/>
      </w:pPr>
      <w:r>
        <w:t xml:space="preserve">member_id INT AUTO_INCREMENT PRIMARY KEY, </w:t>
      </w:r>
      <w:r>
        <w:rPr>
          <w:w w:val="105"/>
        </w:rPr>
        <w:t>name VARCHAR(100) NOT NULL,</w:t>
      </w:r>
    </w:p>
    <w:p w14:paraId="2DFF3C83">
      <w:pPr>
        <w:pStyle w:val="7"/>
        <w:spacing w:before="5"/>
        <w:ind w:left="1621"/>
      </w:pPr>
      <w:r>
        <w:t>email</w:t>
      </w:r>
      <w:r>
        <w:rPr>
          <w:spacing w:val="42"/>
        </w:rPr>
        <w:t xml:space="preserve"> </w:t>
      </w:r>
      <w:r>
        <w:t>VARCHAR(255)</w:t>
      </w:r>
      <w:r>
        <w:rPr>
          <w:spacing w:val="39"/>
        </w:rPr>
        <w:t xml:space="preserve"> </w:t>
      </w:r>
      <w:r>
        <w:rPr>
          <w:spacing w:val="-2"/>
        </w:rPr>
        <w:t>UNIQUE,</w:t>
      </w:r>
    </w:p>
    <w:p w14:paraId="58991F20">
      <w:pPr>
        <w:pStyle w:val="7"/>
        <w:spacing w:before="32" w:line="268" w:lineRule="auto"/>
        <w:ind w:left="1621" w:right="6282" w:hanging="246"/>
      </w:pPr>
      <w:r>
        <w:rPr>
          <w:spacing w:val="-2"/>
        </w:rPr>
        <w:t xml:space="preserve">phone_numberVARCHAR(20), </w:t>
      </w:r>
      <w:r>
        <w:rPr>
          <w:w w:val="105"/>
        </w:rPr>
        <w:t>address VARCHAR(255)</w:t>
      </w:r>
    </w:p>
    <w:p w14:paraId="28FAF6A9">
      <w:pPr>
        <w:spacing w:before="5"/>
        <w:ind w:left="1383" w:right="0" w:firstLine="0"/>
        <w:jc w:val="left"/>
        <w:rPr>
          <w:sz w:val="23"/>
        </w:rPr>
      </w:pPr>
      <w:r>
        <w:rPr>
          <w:spacing w:val="-5"/>
          <w:w w:val="105"/>
          <w:sz w:val="23"/>
        </w:rPr>
        <w:t>);</w:t>
      </w:r>
    </w:p>
    <w:p w14:paraId="56EA2966">
      <w:pPr>
        <w:pStyle w:val="7"/>
        <w:spacing w:before="61"/>
      </w:pPr>
    </w:p>
    <w:p w14:paraId="796ADC32">
      <w:pPr>
        <w:pStyle w:val="7"/>
        <w:spacing w:before="1" w:line="273" w:lineRule="auto"/>
        <w:ind w:left="1383" w:right="4852"/>
      </w:pPr>
      <w:r>
        <w:rPr>
          <w:w w:val="105"/>
        </w:rPr>
        <w:t>--</w:t>
      </w:r>
      <w:r>
        <w:rPr>
          <w:spacing w:val="-13"/>
          <w:w w:val="105"/>
        </w:rPr>
        <w:t xml:space="preserve"> </w:t>
      </w:r>
      <w:r>
        <w:rPr>
          <w:w w:val="105"/>
        </w:rPr>
        <w:t>Define</w:t>
      </w:r>
      <w:r>
        <w:rPr>
          <w:spacing w:val="-11"/>
          <w:w w:val="105"/>
        </w:rPr>
        <w:t xml:space="preserve"> </w:t>
      </w:r>
      <w:r>
        <w:rPr>
          <w:w w:val="105"/>
        </w:rPr>
        <w:t>the</w:t>
      </w:r>
      <w:r>
        <w:rPr>
          <w:spacing w:val="-5"/>
          <w:w w:val="105"/>
        </w:rPr>
        <w:t xml:space="preserve"> </w:t>
      </w:r>
      <w:r>
        <w:rPr>
          <w:w w:val="105"/>
        </w:rPr>
        <w:t>schema</w:t>
      </w:r>
      <w:r>
        <w:rPr>
          <w:spacing w:val="-5"/>
          <w:w w:val="105"/>
        </w:rPr>
        <w:t xml:space="preserve"> </w:t>
      </w:r>
      <w:r>
        <w:rPr>
          <w:w w:val="105"/>
        </w:rPr>
        <w:t>for</w:t>
      </w:r>
      <w:r>
        <w:rPr>
          <w:spacing w:val="-13"/>
          <w:w w:val="105"/>
        </w:rPr>
        <w:t xml:space="preserve"> </w:t>
      </w:r>
      <w:r>
        <w:rPr>
          <w:w w:val="105"/>
        </w:rPr>
        <w:t>the</w:t>
      </w:r>
      <w:r>
        <w:rPr>
          <w:spacing w:val="-11"/>
          <w:w w:val="105"/>
        </w:rPr>
        <w:t xml:space="preserve"> </w:t>
      </w:r>
      <w:r>
        <w:rPr>
          <w:w w:val="105"/>
        </w:rPr>
        <w:t>"checkouts"</w:t>
      </w:r>
      <w:r>
        <w:rPr>
          <w:spacing w:val="-16"/>
          <w:w w:val="105"/>
        </w:rPr>
        <w:t xml:space="preserve"> </w:t>
      </w:r>
      <w:r>
        <w:rPr>
          <w:w w:val="105"/>
        </w:rPr>
        <w:t>table CREATE TABLE checkouts (</w:t>
      </w:r>
    </w:p>
    <w:p w14:paraId="578FC210">
      <w:pPr>
        <w:pStyle w:val="7"/>
        <w:spacing w:line="268" w:lineRule="auto"/>
        <w:ind w:left="1375" w:right="4044"/>
      </w:pPr>
      <w:r>
        <w:rPr>
          <w:w w:val="105"/>
        </w:rPr>
        <w:t>checkout_id</w:t>
      </w:r>
      <w:r>
        <w:rPr>
          <w:spacing w:val="-16"/>
          <w:w w:val="105"/>
        </w:rPr>
        <w:t xml:space="preserve"> </w:t>
      </w:r>
      <w:r>
        <w:rPr>
          <w:w w:val="105"/>
        </w:rPr>
        <w:t>INT</w:t>
      </w:r>
      <w:r>
        <w:rPr>
          <w:spacing w:val="-15"/>
          <w:w w:val="105"/>
        </w:rPr>
        <w:t xml:space="preserve"> </w:t>
      </w:r>
      <w:r>
        <w:rPr>
          <w:w w:val="105"/>
        </w:rPr>
        <w:t>AUTO_INCREMENT</w:t>
      </w:r>
      <w:r>
        <w:rPr>
          <w:spacing w:val="-15"/>
          <w:w w:val="105"/>
        </w:rPr>
        <w:t xml:space="preserve"> </w:t>
      </w:r>
      <w:r>
        <w:rPr>
          <w:w w:val="105"/>
        </w:rPr>
        <w:t>PRIMARY</w:t>
      </w:r>
      <w:r>
        <w:rPr>
          <w:spacing w:val="-15"/>
          <w:w w:val="105"/>
        </w:rPr>
        <w:t xml:space="preserve"> </w:t>
      </w:r>
      <w:r>
        <w:rPr>
          <w:w w:val="105"/>
        </w:rPr>
        <w:t>KEY, book_id INT NOT NULL,</w:t>
      </w:r>
    </w:p>
    <w:p w14:paraId="427A7C1A">
      <w:pPr>
        <w:pStyle w:val="7"/>
        <w:spacing w:after="0" w:line="268" w:lineRule="auto"/>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100C2C74">
      <w:pPr>
        <w:pStyle w:val="7"/>
        <w:spacing w:before="213" w:line="268" w:lineRule="auto"/>
        <w:ind w:left="1383" w:right="6282"/>
      </w:pPr>
      <w:r>
        <w:rPr>
          <w:w w:val="105"/>
        </w:rPr>
        <w:t>member_id INT NOT NULL, checkout_date</w:t>
      </w:r>
      <w:r>
        <w:rPr>
          <w:spacing w:val="-16"/>
          <w:w w:val="105"/>
        </w:rPr>
        <w:t xml:space="preserve"> </w:t>
      </w:r>
      <w:r>
        <w:rPr>
          <w:w w:val="105"/>
        </w:rPr>
        <w:t>DATE</w:t>
      </w:r>
      <w:r>
        <w:rPr>
          <w:spacing w:val="-15"/>
          <w:w w:val="105"/>
        </w:rPr>
        <w:t xml:space="preserve"> </w:t>
      </w:r>
      <w:r>
        <w:rPr>
          <w:w w:val="105"/>
        </w:rPr>
        <w:t>NOT</w:t>
      </w:r>
      <w:r>
        <w:rPr>
          <w:spacing w:val="-15"/>
          <w:w w:val="105"/>
        </w:rPr>
        <w:t xml:space="preserve"> </w:t>
      </w:r>
      <w:r>
        <w:rPr>
          <w:w w:val="105"/>
        </w:rPr>
        <w:t>NULL, return_date DATE,</w:t>
      </w:r>
    </w:p>
    <w:p w14:paraId="0A71F4E4">
      <w:pPr>
        <w:pStyle w:val="7"/>
        <w:spacing w:line="273" w:lineRule="auto"/>
        <w:ind w:left="1621" w:right="2619"/>
      </w:pPr>
      <w:r>
        <w:rPr>
          <w:w w:val="105"/>
        </w:rPr>
        <w:t xml:space="preserve">FOREIGN KEY (book_id) REFERENCES books(book_id), </w:t>
      </w:r>
      <w:r>
        <w:t>FOREIGN</w:t>
      </w:r>
      <w:r>
        <w:rPr>
          <w:spacing w:val="40"/>
        </w:rPr>
        <w:t xml:space="preserve"> </w:t>
      </w:r>
      <w:r>
        <w:t>KEY</w:t>
      </w:r>
      <w:r>
        <w:rPr>
          <w:spacing w:val="40"/>
        </w:rPr>
        <w:t xml:space="preserve"> </w:t>
      </w:r>
      <w:r>
        <w:t>(member_id)</w:t>
      </w:r>
      <w:r>
        <w:rPr>
          <w:spacing w:val="40"/>
        </w:rPr>
        <w:t xml:space="preserve"> </w:t>
      </w:r>
      <w:r>
        <w:t>REFERENCES</w:t>
      </w:r>
      <w:r>
        <w:rPr>
          <w:spacing w:val="40"/>
        </w:rPr>
        <w:t xml:space="preserve"> </w:t>
      </w:r>
      <w:r>
        <w:t>members(member_id)</w:t>
      </w:r>
    </w:p>
    <w:p w14:paraId="246B9810">
      <w:pPr>
        <w:spacing w:before="0" w:line="264" w:lineRule="exact"/>
        <w:ind w:left="1383" w:right="0" w:firstLine="0"/>
        <w:jc w:val="left"/>
        <w:rPr>
          <w:sz w:val="23"/>
        </w:rPr>
      </w:pPr>
      <w:r>
        <w:rPr>
          <w:spacing w:val="-5"/>
          <w:w w:val="105"/>
          <w:sz w:val="23"/>
        </w:rPr>
        <w:t>);</w:t>
      </w:r>
    </w:p>
    <w:p w14:paraId="51FD6FAC">
      <w:pPr>
        <w:pStyle w:val="7"/>
      </w:pPr>
    </w:p>
    <w:p w14:paraId="62F48B2D">
      <w:pPr>
        <w:pStyle w:val="7"/>
        <w:spacing w:before="99"/>
      </w:pPr>
    </w:p>
    <w:p w14:paraId="0F216897">
      <w:pPr>
        <w:pStyle w:val="3"/>
        <w:ind w:left="1383"/>
      </w:pPr>
      <w:bookmarkStart w:id="19" w:name="OUTPUT:"/>
      <w:bookmarkEnd w:id="19"/>
      <w:r>
        <w:rPr>
          <w:spacing w:val="-2"/>
          <w:w w:val="105"/>
        </w:rPr>
        <w:t>OUTPUT:</w:t>
      </w:r>
    </w:p>
    <w:p w14:paraId="0B2624FA">
      <w:pPr>
        <w:pStyle w:val="7"/>
        <w:rPr>
          <w:b/>
          <w:sz w:val="20"/>
        </w:rPr>
      </w:pPr>
    </w:p>
    <w:p w14:paraId="59C79C90">
      <w:pPr>
        <w:pStyle w:val="7"/>
        <w:spacing w:before="139"/>
        <w:rPr>
          <w:b/>
          <w:sz w:val="20"/>
        </w:rPr>
      </w:pPr>
      <w:r>
        <w:rPr>
          <w:b/>
          <w:sz w:val="20"/>
        </w:rPr>
        <mc:AlternateContent>
          <mc:Choice Requires="wps">
            <w:drawing>
              <wp:anchor distT="0" distB="0" distL="0" distR="0" simplePos="0" relativeHeight="251674624" behindDoc="1" locked="0" layoutInCell="1" allowOverlap="1">
                <wp:simplePos x="0" y="0"/>
                <wp:positionH relativeFrom="page">
                  <wp:posOffset>1089025</wp:posOffset>
                </wp:positionH>
                <wp:positionV relativeFrom="paragraph">
                  <wp:posOffset>252730</wp:posOffset>
                </wp:positionV>
                <wp:extent cx="5610225" cy="1720215"/>
                <wp:effectExtent l="0" t="0" r="0" b="0"/>
                <wp:wrapTopAndBottom/>
                <wp:docPr id="36" name="Textbox 36"/>
                <wp:cNvGraphicFramePr/>
                <a:graphic xmlns:a="http://schemas.openxmlformats.org/drawingml/2006/main">
                  <a:graphicData uri="http://schemas.microsoft.com/office/word/2010/wordprocessingShape">
                    <wps:wsp>
                      <wps:cNvSpPr txBox="1"/>
                      <wps:spPr>
                        <a:xfrm>
                          <a:off x="0" y="0"/>
                          <a:ext cx="5610225" cy="1720214"/>
                        </a:xfrm>
                        <a:prstGeom prst="rect">
                          <a:avLst/>
                        </a:prstGeom>
                        <a:ln w="6350">
                          <a:solidFill>
                            <a:srgbClr val="000000"/>
                          </a:solidFill>
                          <a:prstDash val="solid"/>
                        </a:ln>
                      </wps:spPr>
                      <wps:txbx>
                        <w:txbxContent>
                          <w:p w14:paraId="0E63A026">
                            <w:pPr>
                              <w:pStyle w:val="7"/>
                              <w:spacing w:before="32" w:line="540" w:lineRule="auto"/>
                              <w:ind w:left="80" w:right="5386"/>
                            </w:pPr>
                            <w:r>
                              <w:rPr>
                                <w:w w:val="105"/>
                              </w:rPr>
                              <w:t xml:space="preserve">Database 'library' created. Database changed to 'library'. </w:t>
                            </w:r>
                            <w:r>
                              <w:rPr>
                                <w:spacing w:val="-2"/>
                                <w:w w:val="105"/>
                              </w:rPr>
                              <w:t>Table</w:t>
                            </w:r>
                            <w:r>
                              <w:rPr>
                                <w:spacing w:val="-4"/>
                                <w:w w:val="105"/>
                              </w:rPr>
                              <w:t xml:space="preserve"> </w:t>
                            </w:r>
                            <w:r>
                              <w:rPr>
                                <w:spacing w:val="-2"/>
                                <w:w w:val="105"/>
                              </w:rPr>
                              <w:t>'books'</w:t>
                            </w:r>
                            <w:r>
                              <w:rPr>
                                <w:spacing w:val="-6"/>
                                <w:w w:val="105"/>
                              </w:rPr>
                              <w:t xml:space="preserve"> </w:t>
                            </w:r>
                            <w:r>
                              <w:rPr>
                                <w:spacing w:val="-2"/>
                                <w:w w:val="105"/>
                              </w:rPr>
                              <w:t>created</w:t>
                            </w:r>
                            <w:r>
                              <w:rPr>
                                <w:spacing w:val="-4"/>
                                <w:w w:val="105"/>
                              </w:rPr>
                              <w:t xml:space="preserve"> </w:t>
                            </w:r>
                            <w:r>
                              <w:rPr>
                                <w:spacing w:val="-2"/>
                                <w:w w:val="105"/>
                              </w:rPr>
                              <w:t>successfully.</w:t>
                            </w:r>
                          </w:p>
                          <w:p w14:paraId="3E1B881A">
                            <w:pPr>
                              <w:pStyle w:val="7"/>
                              <w:spacing w:before="1"/>
                              <w:ind w:left="80"/>
                            </w:pPr>
                            <w:r>
                              <w:t>Table</w:t>
                            </w:r>
                            <w:r>
                              <w:rPr>
                                <w:spacing w:val="26"/>
                              </w:rPr>
                              <w:t xml:space="preserve"> </w:t>
                            </w:r>
                            <w:r>
                              <w:t>'members'</w:t>
                            </w:r>
                            <w:r>
                              <w:rPr>
                                <w:spacing w:val="15"/>
                              </w:rPr>
                              <w:t xml:space="preserve"> </w:t>
                            </w:r>
                            <w:r>
                              <w:t>created</w:t>
                            </w:r>
                            <w:r>
                              <w:rPr>
                                <w:spacing w:val="28"/>
                              </w:rPr>
                              <w:t xml:space="preserve"> </w:t>
                            </w:r>
                            <w:r>
                              <w:rPr>
                                <w:spacing w:val="-2"/>
                              </w:rPr>
                              <w:t>successfully.</w:t>
                            </w:r>
                          </w:p>
                          <w:p w14:paraId="253F320F">
                            <w:pPr>
                              <w:pStyle w:val="7"/>
                              <w:spacing w:before="62"/>
                            </w:pPr>
                          </w:p>
                          <w:p w14:paraId="7FC7E06C">
                            <w:pPr>
                              <w:pStyle w:val="7"/>
                              <w:ind w:left="80"/>
                            </w:pPr>
                            <w:r>
                              <w:t>Table</w:t>
                            </w:r>
                            <w:r>
                              <w:rPr>
                                <w:spacing w:val="26"/>
                              </w:rPr>
                              <w:t xml:space="preserve"> </w:t>
                            </w:r>
                            <w:r>
                              <w:t>'checkouts'</w:t>
                            </w:r>
                            <w:r>
                              <w:rPr>
                                <w:spacing w:val="15"/>
                              </w:rPr>
                              <w:t xml:space="preserve"> </w:t>
                            </w:r>
                            <w:r>
                              <w:t>created</w:t>
                            </w:r>
                            <w:r>
                              <w:rPr>
                                <w:spacing w:val="28"/>
                              </w:rPr>
                              <w:t xml:space="preserve"> </w:t>
                            </w:r>
                            <w:r>
                              <w:rPr>
                                <w:spacing w:val="-2"/>
                              </w:rPr>
                              <w:t>successfully</w:t>
                            </w:r>
                          </w:p>
                        </w:txbxContent>
                      </wps:txbx>
                      <wps:bodyPr wrap="square" lIns="0" tIns="0" rIns="0" bIns="0" rtlCol="0">
                        <a:noAutofit/>
                      </wps:bodyPr>
                    </wps:wsp>
                  </a:graphicData>
                </a:graphic>
              </wp:anchor>
            </w:drawing>
          </mc:Choice>
          <mc:Fallback>
            <w:pict>
              <v:shape id="Textbox 36" o:spid="_x0000_s1026" o:spt="202" type="#_x0000_t202" style="position:absolute;left:0pt;margin-left:85.75pt;margin-top:19.9pt;height:135.45pt;width:441.75pt;mso-position-horizontal-relative:page;mso-wrap-distance-bottom:0pt;mso-wrap-distance-top:0pt;z-index:-251641856;mso-width-relative:page;mso-height-relative:page;" filled="f" stroked="t" coordsize="21600,21600" o:gfxdata="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2juME2wAA&#10;AAsBAAAPAAAAAAAAAAEAIAAAACIAAABkcnMvZG93bnJldi54bWxQSwECFAAUAAAACACHTuJAsjyc&#10;beIBAADaAwAADgAAAAAAAAABACAAAAAqAQAAZHJzL2Uyb0RvYy54bWxQSwUGAAAAAAYABgBZAQAA&#10;fgUAAAAA&#10;">
                <v:fill on="f" focussize="0,0"/>
                <v:stroke weight="0.5pt" color="#000000" joinstyle="round"/>
                <v:imagedata o:title=""/>
                <o:lock v:ext="edit" aspectratio="f"/>
                <v:textbox inset="0mm,0mm,0mm,0mm">
                  <w:txbxContent>
                    <w:p w14:paraId="0E63A026">
                      <w:pPr>
                        <w:pStyle w:val="7"/>
                        <w:spacing w:before="32" w:line="540" w:lineRule="auto"/>
                        <w:ind w:left="80" w:right="5386"/>
                      </w:pPr>
                      <w:r>
                        <w:rPr>
                          <w:w w:val="105"/>
                        </w:rPr>
                        <w:t xml:space="preserve">Database 'library' created. Database changed to 'library'. </w:t>
                      </w:r>
                      <w:r>
                        <w:rPr>
                          <w:spacing w:val="-2"/>
                          <w:w w:val="105"/>
                        </w:rPr>
                        <w:t>Table</w:t>
                      </w:r>
                      <w:r>
                        <w:rPr>
                          <w:spacing w:val="-4"/>
                          <w:w w:val="105"/>
                        </w:rPr>
                        <w:t xml:space="preserve"> </w:t>
                      </w:r>
                      <w:r>
                        <w:rPr>
                          <w:spacing w:val="-2"/>
                          <w:w w:val="105"/>
                        </w:rPr>
                        <w:t>'books'</w:t>
                      </w:r>
                      <w:r>
                        <w:rPr>
                          <w:spacing w:val="-6"/>
                          <w:w w:val="105"/>
                        </w:rPr>
                        <w:t xml:space="preserve"> </w:t>
                      </w:r>
                      <w:r>
                        <w:rPr>
                          <w:spacing w:val="-2"/>
                          <w:w w:val="105"/>
                        </w:rPr>
                        <w:t>created</w:t>
                      </w:r>
                      <w:r>
                        <w:rPr>
                          <w:spacing w:val="-4"/>
                          <w:w w:val="105"/>
                        </w:rPr>
                        <w:t xml:space="preserve"> </w:t>
                      </w:r>
                      <w:r>
                        <w:rPr>
                          <w:spacing w:val="-2"/>
                          <w:w w:val="105"/>
                        </w:rPr>
                        <w:t>successfully.</w:t>
                      </w:r>
                    </w:p>
                    <w:p w14:paraId="3E1B881A">
                      <w:pPr>
                        <w:pStyle w:val="7"/>
                        <w:spacing w:before="1"/>
                        <w:ind w:left="80"/>
                      </w:pPr>
                      <w:r>
                        <w:t>Table</w:t>
                      </w:r>
                      <w:r>
                        <w:rPr>
                          <w:spacing w:val="26"/>
                        </w:rPr>
                        <w:t xml:space="preserve"> </w:t>
                      </w:r>
                      <w:r>
                        <w:t>'members'</w:t>
                      </w:r>
                      <w:r>
                        <w:rPr>
                          <w:spacing w:val="15"/>
                        </w:rPr>
                        <w:t xml:space="preserve"> </w:t>
                      </w:r>
                      <w:r>
                        <w:t>created</w:t>
                      </w:r>
                      <w:r>
                        <w:rPr>
                          <w:spacing w:val="28"/>
                        </w:rPr>
                        <w:t xml:space="preserve"> </w:t>
                      </w:r>
                      <w:r>
                        <w:rPr>
                          <w:spacing w:val="-2"/>
                        </w:rPr>
                        <w:t>successfully.</w:t>
                      </w:r>
                    </w:p>
                    <w:p w14:paraId="253F320F">
                      <w:pPr>
                        <w:pStyle w:val="7"/>
                        <w:spacing w:before="62"/>
                      </w:pPr>
                    </w:p>
                    <w:p w14:paraId="7FC7E06C">
                      <w:pPr>
                        <w:pStyle w:val="7"/>
                        <w:ind w:left="80"/>
                      </w:pPr>
                      <w:r>
                        <w:t>Table</w:t>
                      </w:r>
                      <w:r>
                        <w:rPr>
                          <w:spacing w:val="26"/>
                        </w:rPr>
                        <w:t xml:space="preserve"> </w:t>
                      </w:r>
                      <w:r>
                        <w:t>'checkouts'</w:t>
                      </w:r>
                      <w:r>
                        <w:rPr>
                          <w:spacing w:val="15"/>
                        </w:rPr>
                        <w:t xml:space="preserve"> </w:t>
                      </w:r>
                      <w:r>
                        <w:t>created</w:t>
                      </w:r>
                      <w:r>
                        <w:rPr>
                          <w:spacing w:val="28"/>
                        </w:rPr>
                        <w:t xml:space="preserve"> </w:t>
                      </w:r>
                      <w:r>
                        <w:rPr>
                          <w:spacing w:val="-2"/>
                        </w:rPr>
                        <w:t>successfully</w:t>
                      </w:r>
                    </w:p>
                  </w:txbxContent>
                </v:textbox>
                <w10:wrap type="topAndBottom"/>
              </v:shape>
            </w:pict>
          </mc:Fallback>
        </mc:AlternateContent>
      </w:r>
    </w:p>
    <w:p w14:paraId="436EED0B">
      <w:pPr>
        <w:pStyle w:val="7"/>
        <w:rPr>
          <w:b/>
        </w:rPr>
      </w:pPr>
    </w:p>
    <w:p w14:paraId="46611F11">
      <w:pPr>
        <w:pStyle w:val="7"/>
        <w:rPr>
          <w:b/>
        </w:rPr>
      </w:pPr>
    </w:p>
    <w:p w14:paraId="23079A60">
      <w:pPr>
        <w:pStyle w:val="7"/>
        <w:rPr>
          <w:b/>
        </w:rPr>
      </w:pPr>
    </w:p>
    <w:p w14:paraId="35979982">
      <w:pPr>
        <w:pStyle w:val="7"/>
        <w:rPr>
          <w:b/>
        </w:rPr>
      </w:pPr>
    </w:p>
    <w:p w14:paraId="3E2858E1">
      <w:pPr>
        <w:pStyle w:val="7"/>
        <w:rPr>
          <w:b/>
        </w:rPr>
      </w:pPr>
    </w:p>
    <w:p w14:paraId="1C850FA9">
      <w:pPr>
        <w:pStyle w:val="7"/>
        <w:rPr>
          <w:b/>
        </w:rPr>
      </w:pPr>
    </w:p>
    <w:p w14:paraId="39B9E2DF">
      <w:pPr>
        <w:pStyle w:val="7"/>
        <w:rPr>
          <w:b/>
        </w:rPr>
      </w:pPr>
    </w:p>
    <w:p w14:paraId="62886D7D">
      <w:pPr>
        <w:pStyle w:val="7"/>
        <w:rPr>
          <w:b/>
        </w:rPr>
      </w:pPr>
    </w:p>
    <w:p w14:paraId="3F8CE096">
      <w:pPr>
        <w:pStyle w:val="7"/>
        <w:rPr>
          <w:b/>
        </w:rPr>
      </w:pPr>
    </w:p>
    <w:p w14:paraId="02E24AA9">
      <w:pPr>
        <w:pStyle w:val="7"/>
        <w:rPr>
          <w:b/>
        </w:rPr>
      </w:pPr>
    </w:p>
    <w:p w14:paraId="02A039DA">
      <w:pPr>
        <w:pStyle w:val="7"/>
        <w:rPr>
          <w:b/>
        </w:rPr>
      </w:pPr>
    </w:p>
    <w:p w14:paraId="796E25C5">
      <w:pPr>
        <w:pStyle w:val="7"/>
        <w:rPr>
          <w:b/>
        </w:rPr>
      </w:pPr>
    </w:p>
    <w:p w14:paraId="7712898D">
      <w:pPr>
        <w:pStyle w:val="7"/>
        <w:rPr>
          <w:b/>
        </w:rPr>
      </w:pPr>
    </w:p>
    <w:p w14:paraId="1F491559">
      <w:pPr>
        <w:pStyle w:val="7"/>
        <w:rPr>
          <w:b/>
        </w:rPr>
      </w:pPr>
    </w:p>
    <w:p w14:paraId="29B441EA">
      <w:pPr>
        <w:pStyle w:val="7"/>
        <w:rPr>
          <w:b/>
        </w:rPr>
      </w:pPr>
    </w:p>
    <w:p w14:paraId="7921100B">
      <w:pPr>
        <w:pStyle w:val="7"/>
        <w:rPr>
          <w:b/>
        </w:rPr>
      </w:pPr>
    </w:p>
    <w:p w14:paraId="6DE83316">
      <w:pPr>
        <w:pStyle w:val="7"/>
        <w:rPr>
          <w:b/>
        </w:rPr>
      </w:pPr>
    </w:p>
    <w:p w14:paraId="1911D7A7">
      <w:pPr>
        <w:pStyle w:val="7"/>
        <w:rPr>
          <w:b/>
        </w:rPr>
      </w:pPr>
    </w:p>
    <w:p w14:paraId="1D91E3F8">
      <w:pPr>
        <w:pStyle w:val="7"/>
        <w:rPr>
          <w:b/>
        </w:rPr>
      </w:pPr>
    </w:p>
    <w:p w14:paraId="00CAE6AB">
      <w:pPr>
        <w:pStyle w:val="7"/>
        <w:rPr>
          <w:b/>
        </w:rPr>
      </w:pPr>
    </w:p>
    <w:p w14:paraId="3D4FAE5A">
      <w:pPr>
        <w:pStyle w:val="7"/>
        <w:rPr>
          <w:b/>
        </w:rPr>
      </w:pPr>
    </w:p>
    <w:p w14:paraId="222DDC55">
      <w:pPr>
        <w:pStyle w:val="7"/>
        <w:rPr>
          <w:b/>
        </w:rPr>
      </w:pPr>
    </w:p>
    <w:p w14:paraId="6ABD3E44">
      <w:pPr>
        <w:pStyle w:val="7"/>
        <w:rPr>
          <w:b/>
        </w:rPr>
      </w:pPr>
    </w:p>
    <w:p w14:paraId="7D311A86">
      <w:pPr>
        <w:pStyle w:val="7"/>
        <w:rPr>
          <w:b/>
        </w:rPr>
      </w:pPr>
    </w:p>
    <w:p w14:paraId="0B70B04E">
      <w:pPr>
        <w:pStyle w:val="7"/>
        <w:rPr>
          <w:b/>
        </w:rPr>
      </w:pPr>
    </w:p>
    <w:p w14:paraId="5BA1B312">
      <w:pPr>
        <w:pStyle w:val="7"/>
        <w:rPr>
          <w:b/>
        </w:rPr>
      </w:pPr>
    </w:p>
    <w:p w14:paraId="26801F4A">
      <w:pPr>
        <w:pStyle w:val="7"/>
        <w:rPr>
          <w:b/>
        </w:rPr>
      </w:pPr>
    </w:p>
    <w:p w14:paraId="0D636ED4">
      <w:pPr>
        <w:pStyle w:val="7"/>
        <w:rPr>
          <w:b/>
        </w:rPr>
      </w:pPr>
    </w:p>
    <w:p w14:paraId="042AA35B">
      <w:pPr>
        <w:pStyle w:val="7"/>
        <w:rPr>
          <w:b/>
        </w:rPr>
      </w:pPr>
    </w:p>
    <w:p w14:paraId="0E034503">
      <w:pPr>
        <w:pStyle w:val="7"/>
        <w:spacing w:before="11"/>
        <w:rPr>
          <w:b/>
        </w:rPr>
      </w:pPr>
    </w:p>
    <w:p w14:paraId="28027E0A">
      <w:pPr>
        <w:spacing w:before="0"/>
        <w:ind w:left="1015" w:right="0" w:firstLine="0"/>
        <w:jc w:val="left"/>
        <w:rPr>
          <w:b/>
          <w:sz w:val="23"/>
        </w:rPr>
      </w:pPr>
      <w:r>
        <w:rPr>
          <w:b/>
          <w:spacing w:val="-2"/>
          <w:w w:val="105"/>
          <w:sz w:val="23"/>
        </w:rPr>
        <w:t>RESULT:</w:t>
      </w:r>
    </w:p>
    <w:p w14:paraId="2D71E99D">
      <w:pPr>
        <w:pStyle w:val="7"/>
        <w:spacing w:before="190"/>
        <w:ind w:left="1015"/>
      </w:pPr>
      <w:r>
        <w:rPr>
          <w:w w:val="105"/>
        </w:rPr>
        <w:t>Thus</w:t>
      </w:r>
      <w:r>
        <w:rPr>
          <w:spacing w:val="-16"/>
          <w:w w:val="105"/>
        </w:rPr>
        <w:t xml:space="preserve"> </w:t>
      </w:r>
      <w:r>
        <w:rPr>
          <w:w w:val="105"/>
        </w:rPr>
        <w:t>Schema</w:t>
      </w:r>
      <w:r>
        <w:rPr>
          <w:spacing w:val="-10"/>
          <w:w w:val="105"/>
        </w:rPr>
        <w:t xml:space="preserve"> </w:t>
      </w:r>
      <w:r>
        <w:rPr>
          <w:w w:val="105"/>
        </w:rPr>
        <w:t>Definition</w:t>
      </w:r>
      <w:r>
        <w:rPr>
          <w:spacing w:val="-8"/>
          <w:w w:val="105"/>
        </w:rPr>
        <w:t xml:space="preserve"> </w:t>
      </w:r>
      <w:r>
        <w:rPr>
          <w:w w:val="105"/>
        </w:rPr>
        <w:t>was</w:t>
      </w:r>
      <w:r>
        <w:rPr>
          <w:spacing w:val="-11"/>
          <w:w w:val="105"/>
        </w:rPr>
        <w:t xml:space="preserve"> </w:t>
      </w:r>
      <w:r>
        <w:rPr>
          <w:w w:val="105"/>
        </w:rPr>
        <w:t>written</w:t>
      </w:r>
      <w:r>
        <w:rPr>
          <w:spacing w:val="-15"/>
          <w:w w:val="105"/>
        </w:rPr>
        <w:t xml:space="preserve"> </w:t>
      </w:r>
      <w:r>
        <w:rPr>
          <w:w w:val="105"/>
        </w:rPr>
        <w:t>and</w:t>
      </w:r>
      <w:r>
        <w:rPr>
          <w:spacing w:val="-9"/>
          <w:w w:val="105"/>
        </w:rPr>
        <w:t xml:space="preserve"> </w:t>
      </w:r>
      <w:r>
        <w:rPr>
          <w:w w:val="105"/>
        </w:rPr>
        <w:t>executed</w:t>
      </w:r>
      <w:r>
        <w:rPr>
          <w:spacing w:val="-7"/>
          <w:w w:val="105"/>
        </w:rPr>
        <w:t xml:space="preserve"> </w:t>
      </w:r>
      <w:r>
        <w:rPr>
          <w:spacing w:val="-2"/>
          <w:w w:val="105"/>
        </w:rPr>
        <w:t>successfully.</w:t>
      </w:r>
    </w:p>
    <w:p w14:paraId="41AEAC22">
      <w:pPr>
        <w:pStyle w:val="7"/>
        <w:spacing w:after="0"/>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tbl>
      <w:tblPr>
        <w:tblStyle w:val="6"/>
        <w:tblW w:w="0" w:type="auto"/>
        <w:tblInd w:w="8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89"/>
        <w:gridCol w:w="10166"/>
        <w:gridCol w:w="389"/>
      </w:tblGrid>
      <w:tr w14:paraId="0F4170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495" w:hRule="atLeast"/>
        </w:trPr>
        <w:tc>
          <w:tcPr>
            <w:tcW w:w="389" w:type="dxa"/>
            <w:tcBorders>
              <w:bottom w:val="nil"/>
              <w:right w:val="single" w:color="000000" w:sz="12" w:space="0"/>
            </w:tcBorders>
          </w:tcPr>
          <w:p w14:paraId="5E3BDB31">
            <w:pPr>
              <w:pStyle w:val="14"/>
              <w:rPr>
                <w:sz w:val="22"/>
              </w:rPr>
            </w:pPr>
          </w:p>
        </w:tc>
        <w:tc>
          <w:tcPr>
            <w:tcW w:w="10166" w:type="dxa"/>
            <w:tcBorders>
              <w:top w:val="thinThickMediumGap" w:color="000000" w:sz="2" w:space="0"/>
              <w:left w:val="single" w:color="000000" w:sz="12" w:space="0"/>
              <w:bottom w:val="single" w:color="000000" w:sz="12" w:space="0"/>
              <w:right w:val="single" w:color="000000" w:sz="12" w:space="0"/>
            </w:tcBorders>
          </w:tcPr>
          <w:p w14:paraId="127A537C">
            <w:pPr>
              <w:pStyle w:val="14"/>
              <w:spacing w:before="166"/>
              <w:ind w:left="561"/>
              <w:rPr>
                <w:b/>
                <w:sz w:val="23"/>
              </w:rPr>
            </w:pPr>
            <w:r>
              <w:rPr>
                <w:b/>
                <w:w w:val="105"/>
                <w:sz w:val="23"/>
              </w:rPr>
              <w:t>5.</w:t>
            </w:r>
            <w:r>
              <w:rPr>
                <w:b/>
                <w:spacing w:val="-13"/>
                <w:w w:val="105"/>
                <w:sz w:val="23"/>
              </w:rPr>
              <w:t xml:space="preserve"> </w:t>
            </w:r>
            <w:r>
              <w:rPr>
                <w:b/>
                <w:w w:val="105"/>
                <w:sz w:val="23"/>
              </w:rPr>
              <w:t>Design</w:t>
            </w:r>
            <w:r>
              <w:rPr>
                <w:b/>
                <w:spacing w:val="-12"/>
                <w:w w:val="105"/>
                <w:sz w:val="23"/>
              </w:rPr>
              <w:t xml:space="preserve"> </w:t>
            </w:r>
            <w:r>
              <w:rPr>
                <w:b/>
                <w:w w:val="105"/>
                <w:sz w:val="23"/>
              </w:rPr>
              <w:t>data</w:t>
            </w:r>
            <w:r>
              <w:rPr>
                <w:b/>
                <w:spacing w:val="-1"/>
                <w:w w:val="105"/>
                <w:sz w:val="23"/>
              </w:rPr>
              <w:t xml:space="preserve"> </w:t>
            </w:r>
            <w:r>
              <w:rPr>
                <w:b/>
                <w:w w:val="105"/>
                <w:sz w:val="23"/>
              </w:rPr>
              <w:t>ware</w:t>
            </w:r>
            <w:r>
              <w:rPr>
                <w:b/>
                <w:spacing w:val="-8"/>
                <w:w w:val="105"/>
                <w:sz w:val="23"/>
              </w:rPr>
              <w:t xml:space="preserve"> </w:t>
            </w:r>
            <w:r>
              <w:rPr>
                <w:b/>
                <w:w w:val="105"/>
                <w:sz w:val="23"/>
              </w:rPr>
              <w:t>house</w:t>
            </w:r>
            <w:r>
              <w:rPr>
                <w:b/>
                <w:spacing w:val="-8"/>
                <w:w w:val="105"/>
                <w:sz w:val="23"/>
              </w:rPr>
              <w:t xml:space="preserve"> </w:t>
            </w:r>
            <w:r>
              <w:rPr>
                <w:b/>
                <w:w w:val="105"/>
                <w:sz w:val="23"/>
              </w:rPr>
              <w:t>for</w:t>
            </w:r>
            <w:r>
              <w:rPr>
                <w:b/>
                <w:spacing w:val="-8"/>
                <w:w w:val="105"/>
                <w:sz w:val="23"/>
              </w:rPr>
              <w:t xml:space="preserve"> </w:t>
            </w:r>
            <w:r>
              <w:rPr>
                <w:b/>
                <w:w w:val="105"/>
                <w:sz w:val="23"/>
              </w:rPr>
              <w:t>real</w:t>
            </w:r>
            <w:r>
              <w:rPr>
                <w:b/>
                <w:spacing w:val="-11"/>
                <w:w w:val="105"/>
                <w:sz w:val="23"/>
              </w:rPr>
              <w:t xml:space="preserve"> </w:t>
            </w:r>
            <w:r>
              <w:rPr>
                <w:b/>
                <w:w w:val="105"/>
                <w:sz w:val="23"/>
              </w:rPr>
              <w:t>time</w:t>
            </w:r>
            <w:r>
              <w:rPr>
                <w:b/>
                <w:spacing w:val="-8"/>
                <w:w w:val="105"/>
                <w:sz w:val="23"/>
              </w:rPr>
              <w:t xml:space="preserve"> </w:t>
            </w:r>
            <w:r>
              <w:rPr>
                <w:b/>
                <w:spacing w:val="-2"/>
                <w:w w:val="105"/>
                <w:sz w:val="23"/>
              </w:rPr>
              <w:t>applications</w:t>
            </w:r>
          </w:p>
        </w:tc>
        <w:tc>
          <w:tcPr>
            <w:tcW w:w="389" w:type="dxa"/>
            <w:tcBorders>
              <w:left w:val="single" w:color="000000" w:sz="12" w:space="0"/>
              <w:bottom w:val="nil"/>
            </w:tcBorders>
          </w:tcPr>
          <w:p w14:paraId="7EF00B63">
            <w:pPr>
              <w:pStyle w:val="14"/>
              <w:rPr>
                <w:sz w:val="22"/>
              </w:rPr>
            </w:pPr>
          </w:p>
        </w:tc>
      </w:tr>
      <w:tr w14:paraId="4F9CFE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349" w:hRule="atLeast"/>
        </w:trPr>
        <w:tc>
          <w:tcPr>
            <w:tcW w:w="10944" w:type="dxa"/>
            <w:gridSpan w:val="3"/>
            <w:tcBorders>
              <w:top w:val="nil"/>
            </w:tcBorders>
          </w:tcPr>
          <w:p w14:paraId="3EA9C546">
            <w:pPr>
              <w:pStyle w:val="14"/>
              <w:spacing w:before="116"/>
              <w:ind w:left="957"/>
              <w:rPr>
                <w:b/>
                <w:sz w:val="23"/>
              </w:rPr>
            </w:pPr>
            <w:r>
              <w:rPr>
                <w:b/>
                <w:spacing w:val="-4"/>
                <w:w w:val="105"/>
                <w:sz w:val="23"/>
              </w:rPr>
              <w:t>AIM:</w:t>
            </w:r>
          </w:p>
          <w:p w14:paraId="2D411B4F">
            <w:pPr>
              <w:pStyle w:val="14"/>
              <w:spacing w:before="189"/>
              <w:ind w:left="957"/>
              <w:rPr>
                <w:sz w:val="23"/>
              </w:rPr>
            </w:pPr>
            <w:r>
              <w:rPr>
                <w:w w:val="105"/>
                <w:sz w:val="23"/>
              </w:rPr>
              <w:t>To</w:t>
            </w:r>
            <w:r>
              <w:rPr>
                <w:spacing w:val="-14"/>
                <w:w w:val="105"/>
                <w:sz w:val="23"/>
              </w:rPr>
              <w:t xml:space="preserve"> </w:t>
            </w:r>
            <w:r>
              <w:rPr>
                <w:w w:val="105"/>
                <w:sz w:val="23"/>
              </w:rPr>
              <w:t>Design</w:t>
            </w:r>
            <w:r>
              <w:rPr>
                <w:spacing w:val="-6"/>
                <w:w w:val="105"/>
                <w:sz w:val="23"/>
              </w:rPr>
              <w:t xml:space="preserve"> </w:t>
            </w:r>
            <w:r>
              <w:rPr>
                <w:w w:val="105"/>
                <w:sz w:val="23"/>
              </w:rPr>
              <w:t>data</w:t>
            </w:r>
            <w:r>
              <w:rPr>
                <w:spacing w:val="-2"/>
                <w:w w:val="105"/>
                <w:sz w:val="23"/>
              </w:rPr>
              <w:t xml:space="preserve"> </w:t>
            </w:r>
            <w:r>
              <w:rPr>
                <w:w w:val="105"/>
                <w:sz w:val="23"/>
              </w:rPr>
              <w:t>ware</w:t>
            </w:r>
            <w:r>
              <w:rPr>
                <w:spacing w:val="-8"/>
                <w:w w:val="105"/>
                <w:sz w:val="23"/>
              </w:rPr>
              <w:t xml:space="preserve"> </w:t>
            </w:r>
            <w:r>
              <w:rPr>
                <w:w w:val="105"/>
                <w:sz w:val="23"/>
              </w:rPr>
              <w:t>house</w:t>
            </w:r>
            <w:r>
              <w:rPr>
                <w:spacing w:val="-7"/>
                <w:w w:val="105"/>
                <w:sz w:val="23"/>
              </w:rPr>
              <w:t xml:space="preserve"> </w:t>
            </w:r>
            <w:r>
              <w:rPr>
                <w:w w:val="105"/>
                <w:sz w:val="23"/>
              </w:rPr>
              <w:t>for</w:t>
            </w:r>
            <w:r>
              <w:rPr>
                <w:spacing w:val="-10"/>
                <w:w w:val="105"/>
                <w:sz w:val="23"/>
              </w:rPr>
              <w:t xml:space="preserve"> </w:t>
            </w:r>
            <w:r>
              <w:rPr>
                <w:w w:val="105"/>
                <w:sz w:val="23"/>
              </w:rPr>
              <w:t>real</w:t>
            </w:r>
            <w:r>
              <w:rPr>
                <w:spacing w:val="-12"/>
                <w:w w:val="105"/>
                <w:sz w:val="23"/>
              </w:rPr>
              <w:t xml:space="preserve"> </w:t>
            </w:r>
            <w:r>
              <w:rPr>
                <w:w w:val="105"/>
                <w:sz w:val="23"/>
              </w:rPr>
              <w:t>time</w:t>
            </w:r>
            <w:r>
              <w:rPr>
                <w:spacing w:val="-12"/>
                <w:w w:val="105"/>
                <w:sz w:val="23"/>
              </w:rPr>
              <w:t xml:space="preserve"> </w:t>
            </w:r>
            <w:r>
              <w:rPr>
                <w:spacing w:val="-2"/>
                <w:w w:val="105"/>
                <w:sz w:val="23"/>
              </w:rPr>
              <w:t>applications</w:t>
            </w:r>
          </w:p>
          <w:p w14:paraId="6B599997">
            <w:pPr>
              <w:pStyle w:val="14"/>
              <w:rPr>
                <w:sz w:val="23"/>
              </w:rPr>
            </w:pPr>
          </w:p>
          <w:p w14:paraId="5BDF8486">
            <w:pPr>
              <w:pStyle w:val="14"/>
              <w:spacing w:before="128"/>
              <w:rPr>
                <w:sz w:val="23"/>
              </w:rPr>
            </w:pPr>
          </w:p>
          <w:p w14:paraId="10A3EC13">
            <w:pPr>
              <w:pStyle w:val="14"/>
              <w:ind w:left="957"/>
              <w:rPr>
                <w:b/>
                <w:sz w:val="23"/>
              </w:rPr>
            </w:pPr>
            <w:r>
              <w:rPr>
                <w:b/>
                <w:sz w:val="23"/>
              </w:rPr>
              <w:t>ALGORITHM</w:t>
            </w:r>
            <w:r>
              <w:rPr>
                <w:b/>
                <w:spacing w:val="44"/>
                <w:sz w:val="23"/>
              </w:rPr>
              <w:t xml:space="preserve"> </w:t>
            </w:r>
            <w:r>
              <w:rPr>
                <w:b/>
                <w:sz w:val="23"/>
              </w:rPr>
              <w:t>AND</w:t>
            </w:r>
            <w:r>
              <w:rPr>
                <w:b/>
                <w:spacing w:val="24"/>
                <w:sz w:val="23"/>
              </w:rPr>
              <w:t xml:space="preserve"> </w:t>
            </w:r>
            <w:r>
              <w:rPr>
                <w:b/>
                <w:spacing w:val="-2"/>
                <w:sz w:val="23"/>
              </w:rPr>
              <w:t>PROGRAM:</w:t>
            </w:r>
          </w:p>
          <w:p w14:paraId="0788E8C2">
            <w:pPr>
              <w:pStyle w:val="14"/>
              <w:numPr>
                <w:ilvl w:val="0"/>
                <w:numId w:val="9"/>
              </w:numPr>
              <w:tabs>
                <w:tab w:val="left" w:pos="1200"/>
              </w:tabs>
              <w:spacing w:before="190" w:after="0" w:line="240" w:lineRule="auto"/>
              <w:ind w:left="1200" w:right="0" w:hanging="243"/>
              <w:jc w:val="left"/>
              <w:rPr>
                <w:sz w:val="23"/>
              </w:rPr>
            </w:pPr>
            <w:r>
              <w:rPr>
                <w:sz w:val="23"/>
              </w:rPr>
              <w:t>*Data</w:t>
            </w:r>
            <w:r>
              <w:rPr>
                <w:spacing w:val="23"/>
                <w:sz w:val="23"/>
              </w:rPr>
              <w:t xml:space="preserve"> </w:t>
            </w:r>
            <w:r>
              <w:rPr>
                <w:sz w:val="23"/>
              </w:rPr>
              <w:t>Sources</w:t>
            </w:r>
            <w:r>
              <w:rPr>
                <w:spacing w:val="12"/>
                <w:sz w:val="23"/>
              </w:rPr>
              <w:t xml:space="preserve"> </w:t>
            </w:r>
            <w:r>
              <w:rPr>
                <w:sz w:val="23"/>
              </w:rPr>
              <w:t>and</w:t>
            </w:r>
            <w:r>
              <w:rPr>
                <w:spacing w:val="16"/>
                <w:sz w:val="23"/>
              </w:rPr>
              <w:t xml:space="preserve"> </w:t>
            </w:r>
            <w:r>
              <w:rPr>
                <w:spacing w:val="-2"/>
                <w:sz w:val="23"/>
              </w:rPr>
              <w:t>Integration*:</w:t>
            </w:r>
          </w:p>
          <w:p w14:paraId="2C3427E4">
            <w:pPr>
              <w:pStyle w:val="14"/>
              <w:spacing w:before="189"/>
              <w:ind w:left="957"/>
              <w:rPr>
                <w:sz w:val="23"/>
              </w:rPr>
            </w:pPr>
            <w:r>
              <w:rPr>
                <w:spacing w:val="-5"/>
                <w:w w:val="105"/>
                <w:sz w:val="23"/>
              </w:rPr>
              <w:t>sql</w:t>
            </w:r>
          </w:p>
          <w:p w14:paraId="76D8CC4A">
            <w:pPr>
              <w:pStyle w:val="14"/>
              <w:spacing w:before="197" w:line="417" w:lineRule="auto"/>
              <w:ind w:left="1137" w:right="1050"/>
              <w:rPr>
                <w:sz w:val="23"/>
              </w:rPr>
            </w:pPr>
            <w:r>
              <w:rPr>
                <w:w w:val="105"/>
                <w:sz w:val="23"/>
              </w:rPr>
              <w:t>--</w:t>
            </w:r>
            <w:r>
              <w:rPr>
                <w:spacing w:val="-16"/>
                <w:w w:val="105"/>
                <w:sz w:val="23"/>
              </w:rPr>
              <w:t xml:space="preserve"> </w:t>
            </w:r>
            <w:r>
              <w:rPr>
                <w:w w:val="105"/>
                <w:sz w:val="23"/>
              </w:rPr>
              <w:t>Example:</w:t>
            </w:r>
            <w:r>
              <w:rPr>
                <w:spacing w:val="-12"/>
                <w:w w:val="105"/>
                <w:sz w:val="23"/>
              </w:rPr>
              <w:t xml:space="preserve"> </w:t>
            </w:r>
            <w:r>
              <w:rPr>
                <w:w w:val="105"/>
                <w:sz w:val="23"/>
              </w:rPr>
              <w:t>Creating</w:t>
            </w:r>
            <w:r>
              <w:rPr>
                <w:spacing w:val="-10"/>
                <w:w w:val="105"/>
                <w:sz w:val="23"/>
              </w:rPr>
              <w:t xml:space="preserve"> </w:t>
            </w:r>
            <w:r>
              <w:rPr>
                <w:w w:val="105"/>
                <w:sz w:val="23"/>
              </w:rPr>
              <w:t>a</w:t>
            </w:r>
            <w:r>
              <w:rPr>
                <w:spacing w:val="-8"/>
                <w:w w:val="105"/>
                <w:sz w:val="23"/>
              </w:rPr>
              <w:t xml:space="preserve"> </w:t>
            </w:r>
            <w:r>
              <w:rPr>
                <w:w w:val="105"/>
                <w:sz w:val="23"/>
              </w:rPr>
              <w:t>Snowpipe</w:t>
            </w:r>
            <w:r>
              <w:rPr>
                <w:spacing w:val="-6"/>
                <w:w w:val="105"/>
                <w:sz w:val="23"/>
              </w:rPr>
              <w:t xml:space="preserve"> </w:t>
            </w:r>
            <w:r>
              <w:rPr>
                <w:w w:val="105"/>
                <w:sz w:val="23"/>
              </w:rPr>
              <w:t>for</w:t>
            </w:r>
            <w:r>
              <w:rPr>
                <w:spacing w:val="-10"/>
                <w:w w:val="105"/>
                <w:sz w:val="23"/>
              </w:rPr>
              <w:t xml:space="preserve"> </w:t>
            </w:r>
            <w:r>
              <w:rPr>
                <w:w w:val="105"/>
                <w:sz w:val="23"/>
              </w:rPr>
              <w:t>real-time</w:t>
            </w:r>
            <w:r>
              <w:rPr>
                <w:spacing w:val="-7"/>
                <w:w w:val="105"/>
                <w:sz w:val="23"/>
              </w:rPr>
              <w:t xml:space="preserve"> </w:t>
            </w:r>
            <w:r>
              <w:rPr>
                <w:w w:val="105"/>
                <w:sz w:val="23"/>
              </w:rPr>
              <w:t>data</w:t>
            </w:r>
            <w:r>
              <w:rPr>
                <w:spacing w:val="-8"/>
                <w:w w:val="105"/>
                <w:sz w:val="23"/>
              </w:rPr>
              <w:t xml:space="preserve"> </w:t>
            </w:r>
            <w:r>
              <w:rPr>
                <w:w w:val="105"/>
                <w:sz w:val="23"/>
              </w:rPr>
              <w:t>ingestion</w:t>
            </w:r>
            <w:r>
              <w:rPr>
                <w:spacing w:val="-5"/>
                <w:w w:val="105"/>
                <w:sz w:val="23"/>
              </w:rPr>
              <w:t xml:space="preserve"> </w:t>
            </w:r>
            <w:r>
              <w:rPr>
                <w:w w:val="105"/>
                <w:sz w:val="23"/>
              </w:rPr>
              <w:t>from</w:t>
            </w:r>
            <w:r>
              <w:rPr>
                <w:spacing w:val="-14"/>
                <w:w w:val="105"/>
                <w:sz w:val="23"/>
              </w:rPr>
              <w:t xml:space="preserve"> </w:t>
            </w:r>
            <w:r>
              <w:rPr>
                <w:w w:val="105"/>
                <w:sz w:val="23"/>
              </w:rPr>
              <w:t>an</w:t>
            </w:r>
            <w:r>
              <w:rPr>
                <w:spacing w:val="-6"/>
                <w:w w:val="105"/>
                <w:sz w:val="23"/>
              </w:rPr>
              <w:t xml:space="preserve"> </w:t>
            </w:r>
            <w:r>
              <w:rPr>
                <w:w w:val="105"/>
                <w:sz w:val="23"/>
              </w:rPr>
              <w:t>external</w:t>
            </w:r>
            <w:r>
              <w:rPr>
                <w:spacing w:val="-11"/>
                <w:w w:val="105"/>
                <w:sz w:val="23"/>
              </w:rPr>
              <w:t xml:space="preserve"> </w:t>
            </w:r>
            <w:r>
              <w:rPr>
                <w:w w:val="105"/>
                <w:sz w:val="23"/>
              </w:rPr>
              <w:t>stage CREATE PIPE snowpipe_real_time</w:t>
            </w:r>
          </w:p>
          <w:p w14:paraId="54951D6F">
            <w:pPr>
              <w:pStyle w:val="14"/>
              <w:spacing w:before="1" w:line="412" w:lineRule="auto"/>
              <w:ind w:left="1137" w:right="7036"/>
              <w:rPr>
                <w:sz w:val="23"/>
              </w:rPr>
            </w:pPr>
            <w:r>
              <w:rPr>
                <w:spacing w:val="-2"/>
                <w:w w:val="105"/>
                <w:sz w:val="23"/>
              </w:rPr>
              <w:t>AUTO_INGEST</w:t>
            </w:r>
            <w:r>
              <w:rPr>
                <w:spacing w:val="-14"/>
                <w:w w:val="105"/>
                <w:sz w:val="23"/>
              </w:rPr>
              <w:t xml:space="preserve"> </w:t>
            </w:r>
            <w:r>
              <w:rPr>
                <w:spacing w:val="-2"/>
                <w:w w:val="105"/>
                <w:sz w:val="23"/>
              </w:rPr>
              <w:t>=</w:t>
            </w:r>
            <w:r>
              <w:rPr>
                <w:spacing w:val="-13"/>
                <w:w w:val="105"/>
                <w:sz w:val="23"/>
              </w:rPr>
              <w:t xml:space="preserve"> </w:t>
            </w:r>
            <w:r>
              <w:rPr>
                <w:spacing w:val="-2"/>
                <w:w w:val="105"/>
                <w:sz w:val="23"/>
              </w:rPr>
              <w:t xml:space="preserve">TRUE </w:t>
            </w:r>
            <w:r>
              <w:rPr>
                <w:spacing w:val="-6"/>
                <w:w w:val="105"/>
                <w:sz w:val="23"/>
              </w:rPr>
              <w:t>AS</w:t>
            </w:r>
          </w:p>
          <w:p w14:paraId="7AA54BF3">
            <w:pPr>
              <w:pStyle w:val="14"/>
              <w:spacing w:before="5"/>
              <w:ind w:left="1137"/>
              <w:rPr>
                <w:sz w:val="23"/>
              </w:rPr>
            </w:pPr>
            <w:r>
              <w:rPr>
                <w:sz w:val="23"/>
              </w:rPr>
              <w:t>COPY</w:t>
            </w:r>
            <w:r>
              <w:rPr>
                <w:spacing w:val="22"/>
                <w:sz w:val="23"/>
              </w:rPr>
              <w:t xml:space="preserve"> </w:t>
            </w:r>
            <w:r>
              <w:rPr>
                <w:sz w:val="23"/>
              </w:rPr>
              <w:t>INTO</w:t>
            </w:r>
            <w:r>
              <w:rPr>
                <w:spacing w:val="12"/>
                <w:sz w:val="23"/>
              </w:rPr>
              <w:t xml:space="preserve"> </w:t>
            </w:r>
            <w:r>
              <w:rPr>
                <w:spacing w:val="-2"/>
                <w:sz w:val="23"/>
              </w:rPr>
              <w:t>temperature_data</w:t>
            </w:r>
          </w:p>
          <w:p w14:paraId="466073A5">
            <w:pPr>
              <w:pStyle w:val="14"/>
              <w:spacing w:before="190" w:line="417" w:lineRule="auto"/>
              <w:ind w:left="1137" w:right="1050"/>
              <w:rPr>
                <w:sz w:val="23"/>
              </w:rPr>
            </w:pPr>
            <w:r>
              <w:rPr>
                <w:sz w:val="23"/>
              </w:rPr>
              <w:t>FROM (SELECT $1::timestamp, $2::int, $3::float FROM @real_time_stage)</w:t>
            </w:r>
            <w:r>
              <w:rPr>
                <w:spacing w:val="40"/>
                <w:w w:val="105"/>
                <w:sz w:val="23"/>
              </w:rPr>
              <w:t xml:space="preserve"> </w:t>
            </w:r>
            <w:r>
              <w:rPr>
                <w:w w:val="105"/>
                <w:sz w:val="23"/>
              </w:rPr>
              <w:t>FILE_FORMAT = (TYPE = 'JSON');</w:t>
            </w:r>
          </w:p>
          <w:p w14:paraId="0A101C3A">
            <w:pPr>
              <w:pStyle w:val="14"/>
              <w:spacing w:before="183"/>
              <w:rPr>
                <w:sz w:val="23"/>
              </w:rPr>
            </w:pPr>
          </w:p>
          <w:p w14:paraId="0E1B56A7">
            <w:pPr>
              <w:pStyle w:val="14"/>
              <w:numPr>
                <w:ilvl w:val="0"/>
                <w:numId w:val="9"/>
              </w:numPr>
              <w:tabs>
                <w:tab w:val="left" w:pos="1200"/>
              </w:tabs>
              <w:spacing w:before="1" w:after="0" w:line="240" w:lineRule="auto"/>
              <w:ind w:left="1200" w:right="0" w:hanging="243"/>
              <w:jc w:val="left"/>
              <w:rPr>
                <w:sz w:val="23"/>
              </w:rPr>
            </w:pPr>
            <w:r>
              <w:rPr>
                <w:w w:val="105"/>
                <w:sz w:val="23"/>
              </w:rPr>
              <w:t>*Data</w:t>
            </w:r>
            <w:r>
              <w:rPr>
                <w:spacing w:val="-10"/>
                <w:w w:val="105"/>
                <w:sz w:val="23"/>
              </w:rPr>
              <w:t xml:space="preserve"> </w:t>
            </w:r>
            <w:r>
              <w:rPr>
                <w:w w:val="105"/>
                <w:sz w:val="23"/>
              </w:rPr>
              <w:t>Storage</w:t>
            </w:r>
            <w:r>
              <w:rPr>
                <w:spacing w:val="-10"/>
                <w:w w:val="105"/>
                <w:sz w:val="23"/>
              </w:rPr>
              <w:t xml:space="preserve"> </w:t>
            </w:r>
            <w:r>
              <w:rPr>
                <w:w w:val="105"/>
                <w:sz w:val="23"/>
              </w:rPr>
              <w:t>and</w:t>
            </w:r>
            <w:r>
              <w:rPr>
                <w:spacing w:val="-15"/>
                <w:w w:val="105"/>
                <w:sz w:val="23"/>
              </w:rPr>
              <w:t xml:space="preserve"> </w:t>
            </w:r>
            <w:r>
              <w:rPr>
                <w:spacing w:val="-2"/>
                <w:w w:val="105"/>
                <w:sz w:val="23"/>
              </w:rPr>
              <w:t>Modeling*:</w:t>
            </w:r>
          </w:p>
          <w:p w14:paraId="749AC70A">
            <w:pPr>
              <w:pStyle w:val="14"/>
              <w:spacing w:before="196"/>
              <w:ind w:left="957"/>
              <w:rPr>
                <w:sz w:val="23"/>
              </w:rPr>
            </w:pPr>
            <w:r>
              <w:rPr>
                <w:spacing w:val="-5"/>
                <w:w w:val="105"/>
                <w:sz w:val="23"/>
              </w:rPr>
              <w:t>sql</w:t>
            </w:r>
          </w:p>
          <w:p w14:paraId="3A9429D8">
            <w:pPr>
              <w:pStyle w:val="14"/>
              <w:spacing w:before="197" w:line="417" w:lineRule="auto"/>
              <w:ind w:left="1137" w:right="4102"/>
              <w:rPr>
                <w:sz w:val="23"/>
              </w:rPr>
            </w:pPr>
            <w:r>
              <w:rPr>
                <w:w w:val="105"/>
                <w:sz w:val="23"/>
              </w:rPr>
              <w:t>--</w:t>
            </w:r>
            <w:r>
              <w:rPr>
                <w:spacing w:val="-16"/>
                <w:w w:val="105"/>
                <w:sz w:val="23"/>
              </w:rPr>
              <w:t xml:space="preserve"> </w:t>
            </w:r>
            <w:r>
              <w:rPr>
                <w:w w:val="105"/>
                <w:sz w:val="23"/>
              </w:rPr>
              <w:t>Example:</w:t>
            </w:r>
            <w:r>
              <w:rPr>
                <w:spacing w:val="-15"/>
                <w:w w:val="105"/>
                <w:sz w:val="23"/>
              </w:rPr>
              <w:t xml:space="preserve"> </w:t>
            </w:r>
            <w:r>
              <w:rPr>
                <w:w w:val="105"/>
                <w:sz w:val="23"/>
              </w:rPr>
              <w:t>Creating</w:t>
            </w:r>
            <w:r>
              <w:rPr>
                <w:spacing w:val="-15"/>
                <w:w w:val="105"/>
                <w:sz w:val="23"/>
              </w:rPr>
              <w:t xml:space="preserve"> </w:t>
            </w:r>
            <w:r>
              <w:rPr>
                <w:w w:val="105"/>
                <w:sz w:val="23"/>
              </w:rPr>
              <w:t>tables</w:t>
            </w:r>
            <w:r>
              <w:rPr>
                <w:spacing w:val="-13"/>
                <w:w w:val="105"/>
                <w:sz w:val="23"/>
              </w:rPr>
              <w:t xml:space="preserve"> </w:t>
            </w:r>
            <w:r>
              <w:rPr>
                <w:w w:val="105"/>
                <w:sz w:val="23"/>
              </w:rPr>
              <w:t>for</w:t>
            </w:r>
            <w:r>
              <w:rPr>
                <w:spacing w:val="-7"/>
                <w:w w:val="105"/>
                <w:sz w:val="23"/>
              </w:rPr>
              <w:t xml:space="preserve"> </w:t>
            </w:r>
            <w:r>
              <w:rPr>
                <w:w w:val="105"/>
                <w:sz w:val="23"/>
              </w:rPr>
              <w:t>storing</w:t>
            </w:r>
            <w:r>
              <w:rPr>
                <w:spacing w:val="-16"/>
                <w:w w:val="105"/>
                <w:sz w:val="23"/>
              </w:rPr>
              <w:t xml:space="preserve"> </w:t>
            </w:r>
            <w:r>
              <w:rPr>
                <w:w w:val="105"/>
                <w:sz w:val="23"/>
              </w:rPr>
              <w:t>real-time</w:t>
            </w:r>
            <w:r>
              <w:rPr>
                <w:spacing w:val="-10"/>
                <w:w w:val="105"/>
                <w:sz w:val="23"/>
              </w:rPr>
              <w:t xml:space="preserve"> </w:t>
            </w:r>
            <w:r>
              <w:rPr>
                <w:w w:val="105"/>
                <w:sz w:val="23"/>
              </w:rPr>
              <w:t>data CREATE TABLE temperature_data (</w:t>
            </w:r>
          </w:p>
          <w:p w14:paraId="5BD22EF3">
            <w:pPr>
              <w:pStyle w:val="14"/>
              <w:spacing w:line="417" w:lineRule="auto"/>
              <w:ind w:left="957" w:right="7036" w:firstLine="424"/>
              <w:rPr>
                <w:sz w:val="23"/>
              </w:rPr>
            </w:pPr>
            <w:r>
              <w:rPr>
                <w:sz w:val="23"/>
              </w:rPr>
              <w:t>timestamp</w:t>
            </w:r>
            <w:r>
              <w:rPr>
                <w:spacing w:val="-1"/>
                <w:sz w:val="23"/>
              </w:rPr>
              <w:t xml:space="preserve"> </w:t>
            </w:r>
            <w:r>
              <w:rPr>
                <w:sz w:val="23"/>
              </w:rPr>
              <w:t xml:space="preserve">TIMESTAMP, </w:t>
            </w:r>
            <w:r>
              <w:rPr>
                <w:w w:val="105"/>
                <w:sz w:val="23"/>
              </w:rPr>
              <w:t>sensor_id INT,</w:t>
            </w:r>
          </w:p>
          <w:p w14:paraId="1D5B48CA">
            <w:pPr>
              <w:pStyle w:val="14"/>
              <w:ind w:left="1382"/>
              <w:rPr>
                <w:sz w:val="23"/>
              </w:rPr>
            </w:pPr>
            <w:r>
              <w:rPr>
                <w:sz w:val="23"/>
              </w:rPr>
              <w:t>temperature</w:t>
            </w:r>
            <w:r>
              <w:rPr>
                <w:spacing w:val="39"/>
                <w:sz w:val="23"/>
              </w:rPr>
              <w:t xml:space="preserve"> </w:t>
            </w:r>
            <w:r>
              <w:rPr>
                <w:spacing w:val="-4"/>
                <w:sz w:val="23"/>
              </w:rPr>
              <w:t>FLOAT</w:t>
            </w:r>
          </w:p>
          <w:p w14:paraId="1BE0E34F">
            <w:pPr>
              <w:pStyle w:val="14"/>
              <w:spacing w:before="185"/>
              <w:ind w:left="1137"/>
              <w:rPr>
                <w:sz w:val="23"/>
              </w:rPr>
            </w:pPr>
            <w:r>
              <w:rPr>
                <w:spacing w:val="-5"/>
                <w:w w:val="105"/>
                <w:sz w:val="23"/>
              </w:rPr>
              <w:t>);</w:t>
            </w:r>
          </w:p>
          <w:p w14:paraId="44ABBD6B">
            <w:pPr>
              <w:pStyle w:val="14"/>
              <w:rPr>
                <w:sz w:val="23"/>
              </w:rPr>
            </w:pPr>
          </w:p>
          <w:p w14:paraId="5690A152">
            <w:pPr>
              <w:pStyle w:val="14"/>
              <w:spacing w:before="114"/>
              <w:rPr>
                <w:sz w:val="23"/>
              </w:rPr>
            </w:pPr>
          </w:p>
          <w:p w14:paraId="28BADAE9">
            <w:pPr>
              <w:pStyle w:val="14"/>
              <w:numPr>
                <w:ilvl w:val="0"/>
                <w:numId w:val="9"/>
              </w:numPr>
              <w:tabs>
                <w:tab w:val="left" w:pos="1200"/>
              </w:tabs>
              <w:spacing w:before="0" w:after="0" w:line="240" w:lineRule="auto"/>
              <w:ind w:left="1200" w:right="0" w:hanging="243"/>
              <w:jc w:val="left"/>
              <w:rPr>
                <w:sz w:val="23"/>
              </w:rPr>
            </w:pPr>
            <w:r>
              <w:rPr>
                <w:sz w:val="23"/>
              </w:rPr>
              <w:t>*Data</w:t>
            </w:r>
            <w:r>
              <w:rPr>
                <w:spacing w:val="28"/>
                <w:sz w:val="23"/>
              </w:rPr>
              <w:t xml:space="preserve"> </w:t>
            </w:r>
            <w:r>
              <w:rPr>
                <w:sz w:val="23"/>
              </w:rPr>
              <w:t>Governance</w:t>
            </w:r>
            <w:r>
              <w:rPr>
                <w:spacing w:val="22"/>
                <w:sz w:val="23"/>
              </w:rPr>
              <w:t xml:space="preserve"> </w:t>
            </w:r>
            <w:r>
              <w:rPr>
                <w:sz w:val="23"/>
              </w:rPr>
              <w:t>and</w:t>
            </w:r>
            <w:r>
              <w:rPr>
                <w:spacing w:val="18"/>
                <w:sz w:val="23"/>
              </w:rPr>
              <w:t xml:space="preserve"> </w:t>
            </w:r>
            <w:r>
              <w:rPr>
                <w:spacing w:val="-2"/>
                <w:sz w:val="23"/>
              </w:rPr>
              <w:t>Security*:</w:t>
            </w:r>
          </w:p>
          <w:p w14:paraId="27F96955">
            <w:pPr>
              <w:pStyle w:val="14"/>
              <w:spacing w:before="196"/>
              <w:ind w:left="957"/>
              <w:rPr>
                <w:sz w:val="23"/>
              </w:rPr>
            </w:pPr>
            <w:r>
              <w:rPr>
                <w:spacing w:val="-5"/>
                <w:w w:val="105"/>
                <w:sz w:val="23"/>
              </w:rPr>
              <w:t>sql</w:t>
            </w:r>
          </w:p>
          <w:p w14:paraId="738A58B0">
            <w:pPr>
              <w:pStyle w:val="14"/>
              <w:spacing w:before="197" w:line="417" w:lineRule="auto"/>
              <w:ind w:left="1137" w:right="4102"/>
              <w:rPr>
                <w:sz w:val="23"/>
              </w:rPr>
            </w:pPr>
            <w:r>
              <w:rPr>
                <w:w w:val="105"/>
                <w:sz w:val="23"/>
              </w:rPr>
              <w:t>--</w:t>
            </w:r>
            <w:r>
              <w:rPr>
                <w:spacing w:val="-16"/>
                <w:w w:val="105"/>
                <w:sz w:val="23"/>
              </w:rPr>
              <w:t xml:space="preserve"> </w:t>
            </w:r>
            <w:r>
              <w:rPr>
                <w:w w:val="105"/>
                <w:sz w:val="23"/>
              </w:rPr>
              <w:t>Example:</w:t>
            </w:r>
            <w:r>
              <w:rPr>
                <w:spacing w:val="-15"/>
                <w:w w:val="105"/>
                <w:sz w:val="23"/>
              </w:rPr>
              <w:t xml:space="preserve"> </w:t>
            </w:r>
            <w:r>
              <w:rPr>
                <w:w w:val="105"/>
                <w:sz w:val="23"/>
              </w:rPr>
              <w:t>Creating</w:t>
            </w:r>
            <w:r>
              <w:rPr>
                <w:spacing w:val="-11"/>
                <w:w w:val="105"/>
                <w:sz w:val="23"/>
              </w:rPr>
              <w:t xml:space="preserve"> </w:t>
            </w:r>
            <w:r>
              <w:rPr>
                <w:w w:val="105"/>
                <w:sz w:val="23"/>
              </w:rPr>
              <w:t>roles</w:t>
            </w:r>
            <w:r>
              <w:rPr>
                <w:spacing w:val="-16"/>
                <w:w w:val="105"/>
                <w:sz w:val="23"/>
              </w:rPr>
              <w:t xml:space="preserve"> </w:t>
            </w:r>
            <w:r>
              <w:rPr>
                <w:w w:val="105"/>
                <w:sz w:val="23"/>
              </w:rPr>
              <w:t>and</w:t>
            </w:r>
            <w:r>
              <w:rPr>
                <w:spacing w:val="-13"/>
                <w:w w:val="105"/>
                <w:sz w:val="23"/>
              </w:rPr>
              <w:t xml:space="preserve"> </w:t>
            </w:r>
            <w:r>
              <w:rPr>
                <w:w w:val="105"/>
                <w:sz w:val="23"/>
              </w:rPr>
              <w:t>granting</w:t>
            </w:r>
            <w:r>
              <w:rPr>
                <w:spacing w:val="-14"/>
                <w:w w:val="105"/>
                <w:sz w:val="23"/>
              </w:rPr>
              <w:t xml:space="preserve"> </w:t>
            </w:r>
            <w:r>
              <w:rPr>
                <w:w w:val="105"/>
                <w:sz w:val="23"/>
              </w:rPr>
              <w:t>privileges CREATE ROLE analyst_role;</w:t>
            </w:r>
          </w:p>
          <w:p w14:paraId="2EA0B4A9">
            <w:pPr>
              <w:pStyle w:val="14"/>
              <w:spacing w:before="2" w:line="412" w:lineRule="auto"/>
              <w:ind w:left="1137" w:right="2822"/>
              <w:rPr>
                <w:sz w:val="23"/>
              </w:rPr>
            </w:pPr>
            <w:r>
              <w:rPr>
                <w:sz w:val="23"/>
              </w:rPr>
              <w:t>GRANT USAGE ON DATABASE my_database TO analyst_role;</w:t>
            </w:r>
            <w:r>
              <w:rPr>
                <w:w w:val="105"/>
                <w:sz w:val="23"/>
              </w:rPr>
              <w:t xml:space="preserve"> GRANT SELECT ON temperature_data TO analyst_role;</w:t>
            </w:r>
          </w:p>
        </w:tc>
      </w:tr>
    </w:tbl>
    <w:p w14:paraId="22FB0083">
      <w:pPr>
        <w:pStyle w:val="14"/>
        <w:spacing w:after="0" w:line="412" w:lineRule="auto"/>
        <w:rPr>
          <w:sz w:val="23"/>
        </w:rPr>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18FD2804">
      <w:pPr>
        <w:pStyle w:val="13"/>
        <w:numPr>
          <w:ilvl w:val="0"/>
          <w:numId w:val="10"/>
        </w:numPr>
        <w:tabs>
          <w:tab w:val="left" w:pos="1258"/>
        </w:tabs>
        <w:spacing w:before="213" w:after="0" w:line="240" w:lineRule="auto"/>
        <w:ind w:left="1258" w:right="0" w:hanging="243"/>
        <w:jc w:val="left"/>
        <w:rPr>
          <w:sz w:val="23"/>
        </w:rPr>
      </w:pPr>
      <w:r>
        <w:rPr>
          <w:sz w:val="23"/>
        </w:rPr>
        <w:t>*Monitoring</w:t>
      </w:r>
      <w:r>
        <w:rPr>
          <w:spacing w:val="32"/>
          <w:sz w:val="23"/>
        </w:rPr>
        <w:t xml:space="preserve"> </w:t>
      </w:r>
      <w:r>
        <w:rPr>
          <w:sz w:val="23"/>
        </w:rPr>
        <w:t>and</w:t>
      </w:r>
      <w:r>
        <w:rPr>
          <w:spacing w:val="31"/>
          <w:sz w:val="23"/>
        </w:rPr>
        <w:t xml:space="preserve"> </w:t>
      </w:r>
      <w:r>
        <w:rPr>
          <w:sz w:val="23"/>
        </w:rPr>
        <w:t>Performance</w:t>
      </w:r>
      <w:r>
        <w:rPr>
          <w:spacing w:val="31"/>
          <w:sz w:val="23"/>
        </w:rPr>
        <w:t xml:space="preserve"> </w:t>
      </w:r>
      <w:r>
        <w:rPr>
          <w:spacing w:val="-2"/>
          <w:sz w:val="23"/>
        </w:rPr>
        <w:t>Optimization*:</w:t>
      </w:r>
    </w:p>
    <w:p w14:paraId="54DAB5BB">
      <w:pPr>
        <w:pStyle w:val="7"/>
        <w:spacing w:before="189"/>
        <w:ind w:left="1015"/>
      </w:pPr>
      <w:r>
        <w:rPr>
          <w:spacing w:val="-5"/>
          <w:w w:val="105"/>
        </w:rPr>
        <w:t>sql</w:t>
      </w:r>
    </w:p>
    <w:p w14:paraId="0F0779DC">
      <w:pPr>
        <w:pStyle w:val="7"/>
        <w:spacing w:before="197"/>
        <w:ind w:left="1203"/>
      </w:pPr>
      <w:r>
        <w:t>--</w:t>
      </w:r>
      <w:r>
        <w:rPr>
          <w:spacing w:val="14"/>
        </w:rPr>
        <w:t xml:space="preserve"> </w:t>
      </w:r>
      <w:r>
        <w:t>Example:</w:t>
      </w:r>
      <w:r>
        <w:rPr>
          <w:spacing w:val="33"/>
        </w:rPr>
        <w:t xml:space="preserve"> </w:t>
      </w:r>
      <w:r>
        <w:t>Monitoring</w:t>
      </w:r>
      <w:r>
        <w:rPr>
          <w:spacing w:val="35"/>
        </w:rPr>
        <w:t xml:space="preserve"> </w:t>
      </w:r>
      <w:r>
        <w:t>query</w:t>
      </w:r>
      <w:r>
        <w:rPr>
          <w:spacing w:val="32"/>
        </w:rPr>
        <w:t xml:space="preserve"> </w:t>
      </w:r>
      <w:r>
        <w:t>performance</w:t>
      </w:r>
      <w:r>
        <w:rPr>
          <w:spacing w:val="21"/>
        </w:rPr>
        <w:t xml:space="preserve"> </w:t>
      </w:r>
      <w:r>
        <w:t>using</w:t>
      </w:r>
      <w:r>
        <w:rPr>
          <w:spacing w:val="22"/>
        </w:rPr>
        <w:t xml:space="preserve"> </w:t>
      </w:r>
      <w:r>
        <w:t>Snowflake's</w:t>
      </w:r>
      <w:r>
        <w:rPr>
          <w:spacing w:val="31"/>
        </w:rPr>
        <w:t xml:space="preserve"> </w:t>
      </w:r>
      <w:r>
        <w:t>query</w:t>
      </w:r>
      <w:r>
        <w:rPr>
          <w:spacing w:val="32"/>
        </w:rPr>
        <w:t xml:space="preserve"> </w:t>
      </w:r>
      <w:r>
        <w:rPr>
          <w:spacing w:val="-2"/>
        </w:rPr>
        <w:t>history</w:t>
      </w:r>
    </w:p>
    <w:p w14:paraId="477A979D">
      <w:pPr>
        <w:pStyle w:val="7"/>
        <w:tabs>
          <w:tab w:val="left" w:pos="7773"/>
          <w:tab w:val="left" w:pos="9365"/>
        </w:tabs>
        <w:spacing w:before="196" w:line="268" w:lineRule="auto"/>
        <w:ind w:left="1015" w:right="1019" w:firstLine="4408"/>
      </w:pPr>
      <w:r>
        <w:rPr>
          <w:spacing w:val="-2"/>
          <w:w w:val="105"/>
        </w:rPr>
        <w:t>SELECT</w:t>
      </w:r>
      <w:r>
        <w:tab/>
      </w:r>
      <w:r>
        <w:rPr>
          <w:spacing w:val="-10"/>
          <w:w w:val="105"/>
        </w:rPr>
        <w:t>*</w:t>
      </w:r>
      <w:r>
        <w:tab/>
      </w:r>
      <w:r>
        <w:rPr>
          <w:spacing w:val="-6"/>
          <w:w w:val="105"/>
        </w:rPr>
        <w:t xml:space="preserve">FROM </w:t>
      </w:r>
      <w:r>
        <w:rPr>
          <w:spacing w:val="-2"/>
        </w:rPr>
        <w:t>TABLE(INFORMATION_SCHEMA.QUERY_HISTORY_BY_USER('ANALYST_USER')</w:t>
      </w:r>
    </w:p>
    <w:p w14:paraId="3886BED1">
      <w:pPr>
        <w:spacing w:before="0" w:line="263" w:lineRule="exact"/>
        <w:ind w:left="1023" w:right="0" w:firstLine="0"/>
        <w:jc w:val="left"/>
        <w:rPr>
          <w:sz w:val="23"/>
        </w:rPr>
      </w:pPr>
      <w:r>
        <w:rPr>
          <w:spacing w:val="-5"/>
          <w:w w:val="105"/>
          <w:sz w:val="23"/>
        </w:rPr>
        <w:t>);</w:t>
      </w:r>
    </w:p>
    <w:p w14:paraId="04FCC10B">
      <w:pPr>
        <w:pStyle w:val="7"/>
      </w:pPr>
    </w:p>
    <w:p w14:paraId="4DB941CF">
      <w:pPr>
        <w:pStyle w:val="7"/>
        <w:spacing w:before="121"/>
      </w:pPr>
    </w:p>
    <w:p w14:paraId="677D4EE6">
      <w:pPr>
        <w:pStyle w:val="13"/>
        <w:numPr>
          <w:ilvl w:val="0"/>
          <w:numId w:val="10"/>
        </w:numPr>
        <w:tabs>
          <w:tab w:val="left" w:pos="1259"/>
        </w:tabs>
        <w:spacing w:before="0" w:after="0" w:line="240" w:lineRule="auto"/>
        <w:ind w:left="1259" w:right="0" w:hanging="236"/>
        <w:jc w:val="left"/>
        <w:rPr>
          <w:sz w:val="23"/>
        </w:rPr>
      </w:pPr>
      <w:r>
        <w:rPr>
          <w:sz w:val="23"/>
        </w:rPr>
        <w:t>*Deployment</w:t>
      </w:r>
      <w:r>
        <w:rPr>
          <w:spacing w:val="36"/>
          <w:sz w:val="23"/>
        </w:rPr>
        <w:t xml:space="preserve"> </w:t>
      </w:r>
      <w:r>
        <w:rPr>
          <w:sz w:val="23"/>
        </w:rPr>
        <w:t>and</w:t>
      </w:r>
      <w:r>
        <w:rPr>
          <w:spacing w:val="19"/>
          <w:sz w:val="23"/>
        </w:rPr>
        <w:t xml:space="preserve"> </w:t>
      </w:r>
      <w:r>
        <w:rPr>
          <w:spacing w:val="-2"/>
          <w:sz w:val="23"/>
        </w:rPr>
        <w:t>Testing*:</w:t>
      </w:r>
    </w:p>
    <w:p w14:paraId="3D5643D7">
      <w:pPr>
        <w:pStyle w:val="7"/>
        <w:spacing w:before="197" w:line="271" w:lineRule="auto"/>
        <w:ind w:left="1015" w:right="1009" w:firstLine="309"/>
        <w:jc w:val="both"/>
      </w:pPr>
      <w:r>
        <w:rPr>
          <w:w w:val="105"/>
        </w:rPr>
        <w:t xml:space="preserve">- Deployment would involve setting up Snowflake accounts, databases, and resources, </w:t>
      </w:r>
      <w:r>
        <w:t xml:space="preserve">which are typically done through the Snowflake web interface or via Snowflake's APIs. Testing </w:t>
      </w:r>
      <w:r>
        <w:rPr>
          <w:w w:val="105"/>
        </w:rPr>
        <w:t>would</w:t>
      </w:r>
      <w:r>
        <w:rPr>
          <w:spacing w:val="-15"/>
          <w:w w:val="105"/>
        </w:rPr>
        <w:t xml:space="preserve"> </w:t>
      </w:r>
      <w:r>
        <w:rPr>
          <w:w w:val="105"/>
        </w:rPr>
        <w:t>involve</w:t>
      </w:r>
      <w:r>
        <w:rPr>
          <w:spacing w:val="-16"/>
          <w:w w:val="105"/>
        </w:rPr>
        <w:t xml:space="preserve"> </w:t>
      </w:r>
      <w:r>
        <w:rPr>
          <w:w w:val="105"/>
        </w:rPr>
        <w:t>validating</w:t>
      </w:r>
      <w:r>
        <w:rPr>
          <w:spacing w:val="-14"/>
          <w:w w:val="105"/>
        </w:rPr>
        <w:t xml:space="preserve"> </w:t>
      </w:r>
      <w:r>
        <w:rPr>
          <w:w w:val="105"/>
        </w:rPr>
        <w:t>the</w:t>
      </w:r>
      <w:r>
        <w:rPr>
          <w:spacing w:val="-10"/>
          <w:w w:val="105"/>
        </w:rPr>
        <w:t xml:space="preserve"> </w:t>
      </w:r>
      <w:r>
        <w:rPr>
          <w:w w:val="105"/>
        </w:rPr>
        <w:t>data</w:t>
      </w:r>
      <w:r>
        <w:rPr>
          <w:spacing w:val="-10"/>
          <w:w w:val="105"/>
        </w:rPr>
        <w:t xml:space="preserve"> </w:t>
      </w:r>
      <w:r>
        <w:rPr>
          <w:w w:val="105"/>
        </w:rPr>
        <w:t>ingestion</w:t>
      </w:r>
      <w:r>
        <w:rPr>
          <w:spacing w:val="-15"/>
          <w:w w:val="105"/>
        </w:rPr>
        <w:t xml:space="preserve"> </w:t>
      </w:r>
      <w:r>
        <w:rPr>
          <w:w w:val="105"/>
        </w:rPr>
        <w:t>process,</w:t>
      </w:r>
      <w:r>
        <w:rPr>
          <w:spacing w:val="-13"/>
          <w:w w:val="105"/>
        </w:rPr>
        <w:t xml:space="preserve"> </w:t>
      </w:r>
      <w:r>
        <w:rPr>
          <w:w w:val="105"/>
        </w:rPr>
        <w:t>querying</w:t>
      </w:r>
      <w:r>
        <w:rPr>
          <w:spacing w:val="-15"/>
          <w:w w:val="105"/>
        </w:rPr>
        <w:t xml:space="preserve"> </w:t>
      </w:r>
      <w:r>
        <w:rPr>
          <w:w w:val="105"/>
        </w:rPr>
        <w:t>data,</w:t>
      </w:r>
      <w:r>
        <w:rPr>
          <w:spacing w:val="-13"/>
          <w:w w:val="105"/>
        </w:rPr>
        <w:t xml:space="preserve"> </w:t>
      </w:r>
      <w:r>
        <w:rPr>
          <w:w w:val="105"/>
        </w:rPr>
        <w:t>and</w:t>
      </w:r>
      <w:r>
        <w:rPr>
          <w:spacing w:val="-9"/>
          <w:w w:val="105"/>
        </w:rPr>
        <w:t xml:space="preserve"> </w:t>
      </w:r>
      <w:r>
        <w:rPr>
          <w:w w:val="105"/>
        </w:rPr>
        <w:t>ensuring</w:t>
      </w:r>
      <w:r>
        <w:rPr>
          <w:spacing w:val="-2"/>
          <w:w w:val="105"/>
        </w:rPr>
        <w:t xml:space="preserve"> </w:t>
      </w:r>
      <w:r>
        <w:rPr>
          <w:w w:val="105"/>
        </w:rPr>
        <w:t>proper</w:t>
      </w:r>
      <w:r>
        <w:rPr>
          <w:spacing w:val="-12"/>
          <w:w w:val="105"/>
        </w:rPr>
        <w:t xml:space="preserve"> </w:t>
      </w:r>
      <w:r>
        <w:rPr>
          <w:w w:val="105"/>
        </w:rPr>
        <w:t xml:space="preserve">access </w:t>
      </w:r>
      <w:r>
        <w:rPr>
          <w:spacing w:val="-2"/>
          <w:w w:val="105"/>
        </w:rPr>
        <w:t>controls.</w:t>
      </w:r>
    </w:p>
    <w:p w14:paraId="47A03E39">
      <w:pPr>
        <w:pStyle w:val="7"/>
      </w:pPr>
    </w:p>
    <w:p w14:paraId="59C36661">
      <w:pPr>
        <w:pStyle w:val="7"/>
        <w:spacing w:before="83"/>
      </w:pPr>
    </w:p>
    <w:p w14:paraId="6986C6B8">
      <w:pPr>
        <w:pStyle w:val="13"/>
        <w:numPr>
          <w:ilvl w:val="0"/>
          <w:numId w:val="10"/>
        </w:numPr>
        <w:tabs>
          <w:tab w:val="left" w:pos="1258"/>
        </w:tabs>
        <w:spacing w:before="0" w:after="0" w:line="240" w:lineRule="auto"/>
        <w:ind w:left="1258" w:right="0" w:hanging="243"/>
        <w:jc w:val="left"/>
        <w:rPr>
          <w:sz w:val="23"/>
        </w:rPr>
      </w:pPr>
      <w:r>
        <w:rPr>
          <w:sz w:val="23"/>
        </w:rPr>
        <w:t>*Training</w:t>
      </w:r>
      <w:r>
        <w:rPr>
          <w:spacing w:val="17"/>
          <w:sz w:val="23"/>
        </w:rPr>
        <w:t xml:space="preserve"> </w:t>
      </w:r>
      <w:r>
        <w:rPr>
          <w:sz w:val="23"/>
        </w:rPr>
        <w:t>and</w:t>
      </w:r>
      <w:r>
        <w:rPr>
          <w:spacing w:val="17"/>
          <w:sz w:val="23"/>
        </w:rPr>
        <w:t xml:space="preserve"> </w:t>
      </w:r>
      <w:r>
        <w:rPr>
          <w:spacing w:val="-2"/>
          <w:sz w:val="23"/>
        </w:rPr>
        <w:t>Documentation*:</w:t>
      </w:r>
    </w:p>
    <w:p w14:paraId="2E266FD5">
      <w:pPr>
        <w:pStyle w:val="13"/>
        <w:numPr>
          <w:ilvl w:val="1"/>
          <w:numId w:val="10"/>
        </w:numPr>
        <w:tabs>
          <w:tab w:val="left" w:pos="1373"/>
        </w:tabs>
        <w:spacing w:before="197" w:after="0" w:line="268" w:lineRule="auto"/>
        <w:ind w:left="1015" w:right="1043" w:firstLine="208"/>
        <w:jc w:val="both"/>
        <w:rPr>
          <w:sz w:val="23"/>
        </w:rPr>
      </w:pPr>
      <w:r>
        <w:rPr>
          <w:w w:val="105"/>
          <w:sz w:val="23"/>
        </w:rPr>
        <w:t>Training</w:t>
      </w:r>
      <w:r>
        <w:rPr>
          <w:spacing w:val="-2"/>
          <w:w w:val="105"/>
          <w:sz w:val="23"/>
        </w:rPr>
        <w:t xml:space="preserve"> </w:t>
      </w:r>
      <w:r>
        <w:rPr>
          <w:w w:val="105"/>
          <w:sz w:val="23"/>
        </w:rPr>
        <w:t>sessions</w:t>
      </w:r>
      <w:r>
        <w:rPr>
          <w:spacing w:val="-10"/>
          <w:w w:val="105"/>
          <w:sz w:val="23"/>
        </w:rPr>
        <w:t xml:space="preserve"> </w:t>
      </w:r>
      <w:r>
        <w:rPr>
          <w:w w:val="105"/>
          <w:sz w:val="23"/>
        </w:rPr>
        <w:t>and documentation would</w:t>
      </w:r>
      <w:r>
        <w:rPr>
          <w:spacing w:val="-2"/>
          <w:w w:val="105"/>
          <w:sz w:val="23"/>
        </w:rPr>
        <w:t xml:space="preserve"> </w:t>
      </w:r>
      <w:r>
        <w:rPr>
          <w:w w:val="105"/>
          <w:sz w:val="23"/>
        </w:rPr>
        <w:t>cover topics</w:t>
      </w:r>
      <w:r>
        <w:rPr>
          <w:spacing w:val="-4"/>
          <w:w w:val="105"/>
          <w:sz w:val="23"/>
        </w:rPr>
        <w:t xml:space="preserve"> </w:t>
      </w:r>
      <w:r>
        <w:rPr>
          <w:w w:val="105"/>
          <w:sz w:val="23"/>
        </w:rPr>
        <w:t>such</w:t>
      </w:r>
      <w:r>
        <w:rPr>
          <w:spacing w:val="-2"/>
          <w:w w:val="105"/>
          <w:sz w:val="23"/>
        </w:rPr>
        <w:t xml:space="preserve"> </w:t>
      </w:r>
      <w:r>
        <w:rPr>
          <w:w w:val="105"/>
          <w:sz w:val="23"/>
        </w:rPr>
        <w:t>as</w:t>
      </w:r>
      <w:r>
        <w:rPr>
          <w:spacing w:val="-4"/>
          <w:w w:val="105"/>
          <w:sz w:val="23"/>
        </w:rPr>
        <w:t xml:space="preserve"> </w:t>
      </w:r>
      <w:r>
        <w:rPr>
          <w:w w:val="105"/>
          <w:sz w:val="23"/>
        </w:rPr>
        <w:t>Snowflake</w:t>
      </w:r>
      <w:r>
        <w:rPr>
          <w:spacing w:val="-3"/>
          <w:w w:val="105"/>
          <w:sz w:val="23"/>
        </w:rPr>
        <w:t xml:space="preserve"> </w:t>
      </w:r>
      <w:r>
        <w:rPr>
          <w:w w:val="105"/>
          <w:sz w:val="23"/>
        </w:rPr>
        <w:t>SQL syntax, data modeling best practices, and security principles.</w:t>
      </w:r>
    </w:p>
    <w:p w14:paraId="0817CFC3">
      <w:pPr>
        <w:pStyle w:val="7"/>
      </w:pPr>
    </w:p>
    <w:p w14:paraId="689C3AAB">
      <w:pPr>
        <w:pStyle w:val="7"/>
        <w:spacing w:before="89"/>
      </w:pPr>
    </w:p>
    <w:p w14:paraId="5331D589">
      <w:pPr>
        <w:pStyle w:val="13"/>
        <w:numPr>
          <w:ilvl w:val="0"/>
          <w:numId w:val="10"/>
        </w:numPr>
        <w:tabs>
          <w:tab w:val="left" w:pos="1258"/>
        </w:tabs>
        <w:spacing w:before="0" w:after="0" w:line="240" w:lineRule="auto"/>
        <w:ind w:left="1258" w:right="0" w:hanging="243"/>
        <w:jc w:val="left"/>
        <w:rPr>
          <w:sz w:val="23"/>
        </w:rPr>
      </w:pPr>
      <w:r>
        <w:rPr>
          <w:sz w:val="23"/>
        </w:rPr>
        <w:t>*Iterative</w:t>
      </w:r>
      <w:r>
        <w:rPr>
          <w:spacing w:val="25"/>
          <w:sz w:val="23"/>
        </w:rPr>
        <w:t xml:space="preserve"> </w:t>
      </w:r>
      <w:r>
        <w:rPr>
          <w:sz w:val="23"/>
        </w:rPr>
        <w:t>Improvement</w:t>
      </w:r>
      <w:r>
        <w:rPr>
          <w:spacing w:val="32"/>
          <w:sz w:val="23"/>
        </w:rPr>
        <w:t xml:space="preserve"> </w:t>
      </w:r>
      <w:r>
        <w:rPr>
          <w:sz w:val="23"/>
        </w:rPr>
        <w:t>and</w:t>
      </w:r>
      <w:r>
        <w:rPr>
          <w:spacing w:val="26"/>
          <w:sz w:val="23"/>
        </w:rPr>
        <w:t xml:space="preserve"> </w:t>
      </w:r>
      <w:r>
        <w:rPr>
          <w:spacing w:val="-2"/>
          <w:sz w:val="23"/>
        </w:rPr>
        <w:t>Maintenance*:</w:t>
      </w:r>
    </w:p>
    <w:p w14:paraId="412E7B90">
      <w:pPr>
        <w:pStyle w:val="13"/>
        <w:numPr>
          <w:ilvl w:val="1"/>
          <w:numId w:val="10"/>
        </w:numPr>
        <w:tabs>
          <w:tab w:val="left" w:pos="1416"/>
        </w:tabs>
        <w:spacing w:before="196" w:after="0" w:line="268" w:lineRule="auto"/>
        <w:ind w:left="1015" w:right="1018" w:firstLine="244"/>
        <w:jc w:val="both"/>
        <w:rPr>
          <w:sz w:val="23"/>
        </w:rPr>
      </w:pPr>
      <w:r>
        <w:rPr>
          <w:w w:val="105"/>
          <w:sz w:val="23"/>
        </w:rPr>
        <w:t>This would involve ongoing monitoring of system performance, optimizing queries and data</w:t>
      </w:r>
      <w:r>
        <w:rPr>
          <w:spacing w:val="-16"/>
          <w:w w:val="105"/>
          <w:sz w:val="23"/>
        </w:rPr>
        <w:t xml:space="preserve"> </w:t>
      </w:r>
      <w:r>
        <w:rPr>
          <w:w w:val="105"/>
          <w:sz w:val="23"/>
        </w:rPr>
        <w:t>models</w:t>
      </w:r>
      <w:r>
        <w:rPr>
          <w:spacing w:val="-15"/>
          <w:w w:val="105"/>
          <w:sz w:val="23"/>
        </w:rPr>
        <w:t xml:space="preserve"> </w:t>
      </w:r>
      <w:r>
        <w:rPr>
          <w:w w:val="105"/>
          <w:sz w:val="23"/>
        </w:rPr>
        <w:t>as</w:t>
      </w:r>
      <w:r>
        <w:rPr>
          <w:spacing w:val="-15"/>
          <w:w w:val="105"/>
          <w:sz w:val="23"/>
        </w:rPr>
        <w:t xml:space="preserve"> </w:t>
      </w:r>
      <w:r>
        <w:rPr>
          <w:w w:val="105"/>
          <w:sz w:val="23"/>
        </w:rPr>
        <w:t>needed,</w:t>
      </w:r>
      <w:r>
        <w:rPr>
          <w:spacing w:val="-15"/>
          <w:w w:val="105"/>
          <w:sz w:val="23"/>
        </w:rPr>
        <w:t xml:space="preserve"> </w:t>
      </w:r>
      <w:r>
        <w:rPr>
          <w:w w:val="105"/>
          <w:sz w:val="23"/>
        </w:rPr>
        <w:t>and</w:t>
      </w:r>
      <w:r>
        <w:rPr>
          <w:spacing w:val="-13"/>
          <w:w w:val="105"/>
          <w:sz w:val="23"/>
        </w:rPr>
        <w:t xml:space="preserve"> </w:t>
      </w:r>
      <w:r>
        <w:rPr>
          <w:w w:val="105"/>
          <w:sz w:val="23"/>
        </w:rPr>
        <w:t>iterating</w:t>
      </w:r>
      <w:r>
        <w:rPr>
          <w:spacing w:val="37"/>
          <w:w w:val="105"/>
          <w:sz w:val="23"/>
        </w:rPr>
        <w:t xml:space="preserve"> </w:t>
      </w:r>
      <w:r>
        <w:rPr>
          <w:w w:val="105"/>
          <w:sz w:val="23"/>
        </w:rPr>
        <w:t>on</w:t>
      </w:r>
      <w:r>
        <w:rPr>
          <w:spacing w:val="-16"/>
          <w:w w:val="105"/>
          <w:sz w:val="23"/>
        </w:rPr>
        <w:t xml:space="preserve"> </w:t>
      </w:r>
      <w:r>
        <w:rPr>
          <w:w w:val="105"/>
          <w:sz w:val="23"/>
        </w:rPr>
        <w:t>the</w:t>
      </w:r>
      <w:r>
        <w:rPr>
          <w:spacing w:val="-13"/>
          <w:w w:val="105"/>
          <w:sz w:val="23"/>
        </w:rPr>
        <w:t xml:space="preserve"> </w:t>
      </w:r>
      <w:r>
        <w:rPr>
          <w:w w:val="105"/>
          <w:sz w:val="23"/>
        </w:rPr>
        <w:t>data</w:t>
      </w:r>
      <w:r>
        <w:rPr>
          <w:spacing w:val="-8"/>
          <w:w w:val="105"/>
          <w:sz w:val="23"/>
        </w:rPr>
        <w:t xml:space="preserve"> </w:t>
      </w:r>
      <w:r>
        <w:rPr>
          <w:w w:val="105"/>
          <w:sz w:val="23"/>
        </w:rPr>
        <w:t>warehouse</w:t>
      </w:r>
      <w:r>
        <w:rPr>
          <w:spacing w:val="-14"/>
          <w:w w:val="105"/>
          <w:sz w:val="23"/>
        </w:rPr>
        <w:t xml:space="preserve"> </w:t>
      </w:r>
      <w:r>
        <w:rPr>
          <w:w w:val="105"/>
          <w:sz w:val="23"/>
        </w:rPr>
        <w:t>design</w:t>
      </w:r>
      <w:r>
        <w:rPr>
          <w:spacing w:val="-13"/>
          <w:w w:val="105"/>
          <w:sz w:val="23"/>
        </w:rPr>
        <w:t xml:space="preserve"> </w:t>
      </w:r>
      <w:r>
        <w:rPr>
          <w:w w:val="105"/>
          <w:sz w:val="23"/>
        </w:rPr>
        <w:t>based</w:t>
      </w:r>
      <w:r>
        <w:rPr>
          <w:spacing w:val="-13"/>
          <w:w w:val="105"/>
          <w:sz w:val="23"/>
        </w:rPr>
        <w:t xml:space="preserve"> </w:t>
      </w:r>
      <w:r>
        <w:rPr>
          <w:w w:val="105"/>
          <w:sz w:val="23"/>
        </w:rPr>
        <w:t>on</w:t>
      </w:r>
      <w:r>
        <w:rPr>
          <w:spacing w:val="-7"/>
          <w:w w:val="105"/>
          <w:sz w:val="23"/>
        </w:rPr>
        <w:t xml:space="preserve"> </w:t>
      </w:r>
      <w:r>
        <w:rPr>
          <w:w w:val="105"/>
          <w:sz w:val="23"/>
        </w:rPr>
        <w:t>user</w:t>
      </w:r>
      <w:r>
        <w:rPr>
          <w:spacing w:val="-10"/>
          <w:w w:val="105"/>
          <w:sz w:val="23"/>
        </w:rPr>
        <w:t xml:space="preserve"> </w:t>
      </w:r>
      <w:r>
        <w:rPr>
          <w:w w:val="105"/>
          <w:sz w:val="23"/>
        </w:rPr>
        <w:t>feedback</w:t>
      </w:r>
      <w:r>
        <w:rPr>
          <w:spacing w:val="-5"/>
          <w:w w:val="105"/>
          <w:sz w:val="23"/>
        </w:rPr>
        <w:t xml:space="preserve"> </w:t>
      </w:r>
      <w:r>
        <w:rPr>
          <w:w w:val="105"/>
          <w:sz w:val="23"/>
        </w:rPr>
        <w:t>and evolving business requirements.</w:t>
      </w:r>
    </w:p>
    <w:p w14:paraId="16C4342D">
      <w:pPr>
        <w:pStyle w:val="3"/>
        <w:spacing w:before="170"/>
      </w:pPr>
      <w:r>
        <mc:AlternateContent>
          <mc:Choice Requires="wpg">
            <w:drawing>
              <wp:anchor distT="0" distB="0" distL="0" distR="0" simplePos="0" relativeHeight="251669504" behindDoc="1" locked="0" layoutInCell="1" allowOverlap="1">
                <wp:simplePos x="0" y="0"/>
                <wp:positionH relativeFrom="page">
                  <wp:posOffset>857250</wp:posOffset>
                </wp:positionH>
                <wp:positionV relativeFrom="paragraph">
                  <wp:posOffset>391160</wp:posOffset>
                </wp:positionV>
                <wp:extent cx="5845175" cy="2830195"/>
                <wp:effectExtent l="0" t="0" r="0" b="0"/>
                <wp:wrapNone/>
                <wp:docPr id="38" name="Group 38"/>
                <wp:cNvGraphicFramePr/>
                <a:graphic xmlns:a="http://schemas.openxmlformats.org/drawingml/2006/main">
                  <a:graphicData uri="http://schemas.microsoft.com/office/word/2010/wordprocessingGroup">
                    <wpg:wgp>
                      <wpg:cNvGrpSpPr/>
                      <wpg:grpSpPr>
                        <a:xfrm>
                          <a:off x="0" y="0"/>
                          <a:ext cx="5845175" cy="2830195"/>
                          <a:chOff x="0" y="0"/>
                          <a:chExt cx="5845175" cy="2830195"/>
                        </a:xfrm>
                      </wpg:grpSpPr>
                      <wps:wsp>
                        <wps:cNvPr id="39" name="Graphic 39"/>
                        <wps:cNvSpPr/>
                        <wps:spPr>
                          <a:xfrm>
                            <a:off x="0" y="0"/>
                            <a:ext cx="5845175" cy="2830195"/>
                          </a:xfrm>
                          <a:custGeom>
                            <a:avLst/>
                            <a:gdLst/>
                            <a:ahLst/>
                            <a:cxnLst/>
                            <a:rect l="l" t="t" r="r" b="b"/>
                            <a:pathLst>
                              <a:path w="5845175" h="2830195">
                                <a:moveTo>
                                  <a:pt x="0" y="3175"/>
                                </a:moveTo>
                                <a:lnTo>
                                  <a:pt x="5845175" y="3175"/>
                                </a:lnTo>
                              </a:path>
                              <a:path w="5845175" h="2830195">
                                <a:moveTo>
                                  <a:pt x="5842000" y="0"/>
                                </a:moveTo>
                                <a:lnTo>
                                  <a:pt x="5842000" y="309245"/>
                                </a:lnTo>
                              </a:path>
                              <a:path w="5845175" h="2830195">
                                <a:moveTo>
                                  <a:pt x="3175" y="309245"/>
                                </a:moveTo>
                                <a:lnTo>
                                  <a:pt x="3175" y="0"/>
                                </a:lnTo>
                              </a:path>
                              <a:path w="5845175" h="2830195">
                                <a:moveTo>
                                  <a:pt x="5842000" y="193675"/>
                                </a:moveTo>
                                <a:lnTo>
                                  <a:pt x="5842000" y="600075"/>
                                </a:lnTo>
                              </a:path>
                              <a:path w="5845175" h="2830195">
                                <a:moveTo>
                                  <a:pt x="3175" y="600075"/>
                                </a:moveTo>
                                <a:lnTo>
                                  <a:pt x="3175" y="193675"/>
                                </a:lnTo>
                              </a:path>
                              <a:path w="5845175" h="2830195">
                                <a:moveTo>
                                  <a:pt x="5842000" y="484505"/>
                                </a:moveTo>
                                <a:lnTo>
                                  <a:pt x="5842000" y="890905"/>
                                </a:lnTo>
                              </a:path>
                              <a:path w="5845175" h="2830195">
                                <a:moveTo>
                                  <a:pt x="3175" y="890905"/>
                                </a:moveTo>
                                <a:lnTo>
                                  <a:pt x="3175" y="484505"/>
                                </a:lnTo>
                              </a:path>
                              <a:path w="5845175" h="2830195">
                                <a:moveTo>
                                  <a:pt x="5842000" y="775335"/>
                                </a:moveTo>
                                <a:lnTo>
                                  <a:pt x="5842000" y="1181735"/>
                                </a:lnTo>
                              </a:path>
                              <a:path w="5845175" h="2830195">
                                <a:moveTo>
                                  <a:pt x="3175" y="1181735"/>
                                </a:moveTo>
                                <a:lnTo>
                                  <a:pt x="3175" y="775335"/>
                                </a:lnTo>
                              </a:path>
                              <a:path w="5845175" h="2830195">
                                <a:moveTo>
                                  <a:pt x="5842000" y="1066164"/>
                                </a:moveTo>
                                <a:lnTo>
                                  <a:pt x="5842000" y="1472565"/>
                                </a:lnTo>
                              </a:path>
                              <a:path w="5845175" h="2830195">
                                <a:moveTo>
                                  <a:pt x="5842000" y="1356995"/>
                                </a:moveTo>
                                <a:lnTo>
                                  <a:pt x="5842000" y="1763395"/>
                                </a:lnTo>
                              </a:path>
                              <a:path w="5845175" h="2830195">
                                <a:moveTo>
                                  <a:pt x="5842000" y="1647825"/>
                                </a:moveTo>
                                <a:lnTo>
                                  <a:pt x="5842000" y="2054225"/>
                                </a:lnTo>
                              </a:path>
                              <a:path w="5845175" h="2830195">
                                <a:moveTo>
                                  <a:pt x="5842000" y="1938655"/>
                                </a:moveTo>
                                <a:lnTo>
                                  <a:pt x="5842000" y="2345055"/>
                                </a:lnTo>
                              </a:path>
                              <a:path w="5845175" h="2830195">
                                <a:moveTo>
                                  <a:pt x="5842000" y="2229485"/>
                                </a:moveTo>
                                <a:lnTo>
                                  <a:pt x="5842000" y="2635885"/>
                                </a:lnTo>
                              </a:path>
                              <a:path w="5845175" h="2830195">
                                <a:moveTo>
                                  <a:pt x="3175" y="1472565"/>
                                </a:moveTo>
                                <a:lnTo>
                                  <a:pt x="3175" y="1066164"/>
                                </a:lnTo>
                              </a:path>
                              <a:path w="5845175" h="2830195">
                                <a:moveTo>
                                  <a:pt x="3175" y="1763395"/>
                                </a:moveTo>
                                <a:lnTo>
                                  <a:pt x="3175" y="1356995"/>
                                </a:lnTo>
                              </a:path>
                              <a:path w="5845175" h="2830195">
                                <a:moveTo>
                                  <a:pt x="3175" y="2054225"/>
                                </a:moveTo>
                                <a:lnTo>
                                  <a:pt x="3175" y="1647825"/>
                                </a:lnTo>
                              </a:path>
                              <a:path w="5845175" h="2830195">
                                <a:moveTo>
                                  <a:pt x="3175" y="2345055"/>
                                </a:moveTo>
                                <a:lnTo>
                                  <a:pt x="3175" y="1938655"/>
                                </a:lnTo>
                              </a:path>
                              <a:path w="5845175" h="2830195">
                                <a:moveTo>
                                  <a:pt x="3175" y="2635885"/>
                                </a:moveTo>
                                <a:lnTo>
                                  <a:pt x="3175" y="2229485"/>
                                </a:lnTo>
                              </a:path>
                              <a:path w="5845175" h="2830195">
                                <a:moveTo>
                                  <a:pt x="5842000" y="2520315"/>
                                </a:moveTo>
                                <a:lnTo>
                                  <a:pt x="5842000" y="2830195"/>
                                </a:lnTo>
                              </a:path>
                              <a:path w="5845175" h="2830195">
                                <a:moveTo>
                                  <a:pt x="5845175" y="2827020"/>
                                </a:moveTo>
                                <a:lnTo>
                                  <a:pt x="0" y="2827020"/>
                                </a:lnTo>
                              </a:path>
                              <a:path w="5845175" h="2830195">
                                <a:moveTo>
                                  <a:pt x="3175" y="2830195"/>
                                </a:moveTo>
                                <a:lnTo>
                                  <a:pt x="3175" y="2520315"/>
                                </a:lnTo>
                              </a:path>
                              <a:path w="5845175" h="2830195">
                                <a:moveTo>
                                  <a:pt x="0" y="3175"/>
                                </a:moveTo>
                                <a:lnTo>
                                  <a:pt x="5845175" y="3175"/>
                                </a:lnTo>
                              </a:path>
                              <a:path w="5845175" h="2830195">
                                <a:moveTo>
                                  <a:pt x="5842000" y="0"/>
                                </a:moveTo>
                                <a:lnTo>
                                  <a:pt x="5842000" y="309245"/>
                                </a:lnTo>
                              </a:path>
                              <a:path w="5845175" h="2830195">
                                <a:moveTo>
                                  <a:pt x="3175" y="309245"/>
                                </a:moveTo>
                                <a:lnTo>
                                  <a:pt x="3175" y="0"/>
                                </a:lnTo>
                              </a:path>
                              <a:path w="5845175" h="2830195">
                                <a:moveTo>
                                  <a:pt x="5842000" y="193675"/>
                                </a:moveTo>
                                <a:lnTo>
                                  <a:pt x="5842000" y="600075"/>
                                </a:lnTo>
                              </a:path>
                              <a:path w="5845175" h="2830195">
                                <a:moveTo>
                                  <a:pt x="3175" y="600075"/>
                                </a:moveTo>
                                <a:lnTo>
                                  <a:pt x="3175" y="193675"/>
                                </a:lnTo>
                              </a:path>
                              <a:path w="5845175" h="2830195">
                                <a:moveTo>
                                  <a:pt x="5842000" y="484505"/>
                                </a:moveTo>
                                <a:lnTo>
                                  <a:pt x="5842000" y="890905"/>
                                </a:lnTo>
                              </a:path>
                              <a:path w="5845175" h="2830195">
                                <a:moveTo>
                                  <a:pt x="3175" y="890905"/>
                                </a:moveTo>
                                <a:lnTo>
                                  <a:pt x="3175" y="484505"/>
                                </a:lnTo>
                              </a:path>
                              <a:path w="5845175" h="2830195">
                                <a:moveTo>
                                  <a:pt x="5842000" y="775335"/>
                                </a:moveTo>
                                <a:lnTo>
                                  <a:pt x="5842000" y="1181735"/>
                                </a:lnTo>
                              </a:path>
                              <a:path w="5845175" h="2830195">
                                <a:moveTo>
                                  <a:pt x="3175" y="1181735"/>
                                </a:moveTo>
                                <a:lnTo>
                                  <a:pt x="3175" y="775335"/>
                                </a:lnTo>
                              </a:path>
                              <a:path w="5845175" h="2830195">
                                <a:moveTo>
                                  <a:pt x="5842000" y="1066164"/>
                                </a:moveTo>
                                <a:lnTo>
                                  <a:pt x="5842000" y="1472565"/>
                                </a:lnTo>
                              </a:path>
                              <a:path w="5845175" h="2830195">
                                <a:moveTo>
                                  <a:pt x="5842000" y="1356995"/>
                                </a:moveTo>
                                <a:lnTo>
                                  <a:pt x="5842000" y="1763395"/>
                                </a:lnTo>
                              </a:path>
                              <a:path w="5845175" h="2830195">
                                <a:moveTo>
                                  <a:pt x="5842000" y="1647825"/>
                                </a:moveTo>
                                <a:lnTo>
                                  <a:pt x="5842000" y="2054225"/>
                                </a:lnTo>
                              </a:path>
                              <a:path w="5845175" h="2830195">
                                <a:moveTo>
                                  <a:pt x="5842000" y="1938655"/>
                                </a:moveTo>
                                <a:lnTo>
                                  <a:pt x="5842000" y="2345055"/>
                                </a:lnTo>
                              </a:path>
                              <a:path w="5845175" h="2830195">
                                <a:moveTo>
                                  <a:pt x="5842000" y="2229485"/>
                                </a:moveTo>
                                <a:lnTo>
                                  <a:pt x="5842000" y="2635885"/>
                                </a:lnTo>
                              </a:path>
                              <a:path w="5845175" h="2830195">
                                <a:moveTo>
                                  <a:pt x="3175" y="1472565"/>
                                </a:moveTo>
                                <a:lnTo>
                                  <a:pt x="3175" y="1066164"/>
                                </a:lnTo>
                              </a:path>
                              <a:path w="5845175" h="2830195">
                                <a:moveTo>
                                  <a:pt x="3175" y="1763395"/>
                                </a:moveTo>
                                <a:lnTo>
                                  <a:pt x="3175" y="1356995"/>
                                </a:lnTo>
                              </a:path>
                              <a:path w="5845175" h="2830195">
                                <a:moveTo>
                                  <a:pt x="3175" y="2054225"/>
                                </a:moveTo>
                                <a:lnTo>
                                  <a:pt x="3175" y="1647825"/>
                                </a:lnTo>
                              </a:path>
                              <a:path w="5845175" h="2830195">
                                <a:moveTo>
                                  <a:pt x="3175" y="2345055"/>
                                </a:moveTo>
                                <a:lnTo>
                                  <a:pt x="3175" y="1938655"/>
                                </a:lnTo>
                              </a:path>
                              <a:path w="5845175" h="2830195">
                                <a:moveTo>
                                  <a:pt x="3175" y="2635885"/>
                                </a:moveTo>
                                <a:lnTo>
                                  <a:pt x="3175" y="2229485"/>
                                </a:lnTo>
                              </a:path>
                              <a:path w="5845175" h="2830195">
                                <a:moveTo>
                                  <a:pt x="5842000" y="2520315"/>
                                </a:moveTo>
                                <a:lnTo>
                                  <a:pt x="5842000" y="2830195"/>
                                </a:lnTo>
                              </a:path>
                              <a:path w="5845175" h="2830195">
                                <a:moveTo>
                                  <a:pt x="5845175" y="2827020"/>
                                </a:moveTo>
                                <a:lnTo>
                                  <a:pt x="0" y="2827020"/>
                                </a:lnTo>
                              </a:path>
                              <a:path w="5845175" h="2830195">
                                <a:moveTo>
                                  <a:pt x="3175" y="2830195"/>
                                </a:moveTo>
                                <a:lnTo>
                                  <a:pt x="3175" y="2520315"/>
                                </a:lnTo>
                              </a:path>
                            </a:pathLst>
                          </a:custGeom>
                          <a:ln w="6350">
                            <a:solidFill>
                              <a:srgbClr val="000000"/>
                            </a:solidFill>
                            <a:prstDash val="solid"/>
                          </a:ln>
                        </wps:spPr>
                        <wps:bodyPr wrap="square" lIns="0" tIns="0" rIns="0" bIns="0" rtlCol="0">
                          <a:noAutofit/>
                        </wps:bodyPr>
                      </wps:wsp>
                      <wps:wsp>
                        <wps:cNvPr id="40" name="Graphic 40"/>
                        <wps:cNvSpPr/>
                        <wps:spPr>
                          <a:xfrm>
                            <a:off x="144627" y="130780"/>
                            <a:ext cx="1417320" cy="1270"/>
                          </a:xfrm>
                          <a:custGeom>
                            <a:avLst/>
                            <a:gdLst/>
                            <a:ahLst/>
                            <a:cxnLst/>
                            <a:rect l="l" t="t" r="r" b="b"/>
                            <a:pathLst>
                              <a:path w="1417320">
                                <a:moveTo>
                                  <a:pt x="0" y="0"/>
                                </a:moveTo>
                                <a:lnTo>
                                  <a:pt x="1416909" y="0"/>
                                </a:lnTo>
                              </a:path>
                            </a:pathLst>
                          </a:custGeom>
                          <a:ln w="11134">
                            <a:solidFill>
                              <a:srgbClr val="000000"/>
                            </a:solidFill>
                            <a:prstDash val="dash"/>
                          </a:ln>
                        </wps:spPr>
                        <wps:bodyPr wrap="square" lIns="0" tIns="0" rIns="0" bIns="0" rtlCol="0">
                          <a:noAutofit/>
                        </wps:bodyPr>
                      </wps:wsp>
                      <wps:wsp>
                        <wps:cNvPr id="41" name="Graphic 41"/>
                        <wps:cNvSpPr/>
                        <wps:spPr>
                          <a:xfrm>
                            <a:off x="1649729" y="130780"/>
                            <a:ext cx="758825" cy="1270"/>
                          </a:xfrm>
                          <a:custGeom>
                            <a:avLst/>
                            <a:gdLst/>
                            <a:ahLst/>
                            <a:cxnLst/>
                            <a:rect l="l" t="t" r="r" b="b"/>
                            <a:pathLst>
                              <a:path w="758825">
                                <a:moveTo>
                                  <a:pt x="0" y="0"/>
                                </a:moveTo>
                                <a:lnTo>
                                  <a:pt x="758773" y="0"/>
                                </a:lnTo>
                              </a:path>
                            </a:pathLst>
                          </a:custGeom>
                          <a:ln w="11134">
                            <a:solidFill>
                              <a:srgbClr val="000000"/>
                            </a:solidFill>
                            <a:prstDash val="dash"/>
                          </a:ln>
                        </wps:spPr>
                        <wps:bodyPr wrap="square" lIns="0" tIns="0" rIns="0" bIns="0" rtlCol="0">
                          <a:noAutofit/>
                        </wps:bodyPr>
                      </wps:wsp>
                      <wps:wsp>
                        <wps:cNvPr id="42" name="Graphic 42"/>
                        <wps:cNvSpPr/>
                        <wps:spPr>
                          <a:xfrm>
                            <a:off x="2500757" y="130780"/>
                            <a:ext cx="955675" cy="1270"/>
                          </a:xfrm>
                          <a:custGeom>
                            <a:avLst/>
                            <a:gdLst/>
                            <a:ahLst/>
                            <a:cxnLst/>
                            <a:rect l="l" t="t" r="r" b="b"/>
                            <a:pathLst>
                              <a:path w="955675">
                                <a:moveTo>
                                  <a:pt x="0" y="0"/>
                                </a:moveTo>
                                <a:lnTo>
                                  <a:pt x="955570" y="0"/>
                                </a:lnTo>
                              </a:path>
                            </a:pathLst>
                          </a:custGeom>
                          <a:ln w="11134">
                            <a:solidFill>
                              <a:srgbClr val="000000"/>
                            </a:solidFill>
                            <a:prstDash val="dash"/>
                          </a:ln>
                        </wps:spPr>
                        <wps:bodyPr wrap="square" lIns="0" tIns="0" rIns="0" bIns="0" rtlCol="0">
                          <a:noAutofit/>
                        </wps:bodyPr>
                      </wps:wsp>
                      <wps:wsp>
                        <wps:cNvPr id="43" name="Graphic 43"/>
                        <wps:cNvSpPr/>
                        <wps:spPr>
                          <a:xfrm>
                            <a:off x="85191" y="711356"/>
                            <a:ext cx="1454150" cy="1270"/>
                          </a:xfrm>
                          <a:custGeom>
                            <a:avLst/>
                            <a:gdLst/>
                            <a:ahLst/>
                            <a:cxnLst/>
                            <a:rect l="l" t="t" r="r" b="b"/>
                            <a:pathLst>
                              <a:path w="1454150">
                                <a:moveTo>
                                  <a:pt x="0" y="0"/>
                                </a:moveTo>
                                <a:lnTo>
                                  <a:pt x="1453967" y="0"/>
                                </a:lnTo>
                              </a:path>
                            </a:pathLst>
                          </a:custGeom>
                          <a:ln w="11156">
                            <a:solidFill>
                              <a:srgbClr val="000000"/>
                            </a:solidFill>
                            <a:prstDash val="dash"/>
                          </a:ln>
                        </wps:spPr>
                        <wps:bodyPr wrap="square" lIns="0" tIns="0" rIns="0" bIns="0" rtlCol="0">
                          <a:noAutofit/>
                        </wps:bodyPr>
                      </wps:wsp>
                      <wps:wsp>
                        <wps:cNvPr id="44" name="Graphic 44"/>
                        <wps:cNvSpPr/>
                        <wps:spPr>
                          <a:xfrm>
                            <a:off x="1567433" y="711356"/>
                            <a:ext cx="704215" cy="1270"/>
                          </a:xfrm>
                          <a:custGeom>
                            <a:avLst/>
                            <a:gdLst/>
                            <a:ahLst/>
                            <a:cxnLst/>
                            <a:rect l="l" t="t" r="r" b="b"/>
                            <a:pathLst>
                              <a:path w="704215">
                                <a:moveTo>
                                  <a:pt x="0" y="0"/>
                                </a:moveTo>
                                <a:lnTo>
                                  <a:pt x="704104" y="0"/>
                                </a:lnTo>
                              </a:path>
                            </a:pathLst>
                          </a:custGeom>
                          <a:ln w="11156">
                            <a:solidFill>
                              <a:srgbClr val="000000"/>
                            </a:solidFill>
                            <a:prstDash val="dash"/>
                          </a:ln>
                        </wps:spPr>
                        <wps:bodyPr wrap="square" lIns="0" tIns="0" rIns="0" bIns="0" rtlCol="0">
                          <a:noAutofit/>
                        </wps:bodyPr>
                      </wps:wsp>
                      <wps:wsp>
                        <wps:cNvPr id="45" name="Graphic 45"/>
                        <wps:cNvSpPr/>
                        <wps:spPr>
                          <a:xfrm>
                            <a:off x="2299207" y="711356"/>
                            <a:ext cx="955675" cy="1270"/>
                          </a:xfrm>
                          <a:custGeom>
                            <a:avLst/>
                            <a:gdLst/>
                            <a:ahLst/>
                            <a:cxnLst/>
                            <a:rect l="l" t="t" r="r" b="b"/>
                            <a:pathLst>
                              <a:path w="955675">
                                <a:moveTo>
                                  <a:pt x="0" y="0"/>
                                </a:moveTo>
                                <a:lnTo>
                                  <a:pt x="955571" y="0"/>
                                </a:lnTo>
                              </a:path>
                            </a:pathLst>
                          </a:custGeom>
                          <a:ln w="11156">
                            <a:solidFill>
                              <a:srgbClr val="000000"/>
                            </a:solidFill>
                            <a:prstDash val="dash"/>
                          </a:ln>
                        </wps:spPr>
                        <wps:bodyPr wrap="square" lIns="0" tIns="0" rIns="0" bIns="0" rtlCol="0">
                          <a:noAutofit/>
                        </wps:bodyPr>
                      </wps:wsp>
                      <wps:wsp>
                        <wps:cNvPr id="46" name="Graphic 46"/>
                        <wps:cNvSpPr/>
                        <wps:spPr>
                          <a:xfrm>
                            <a:off x="144627" y="2751357"/>
                            <a:ext cx="1061085" cy="1270"/>
                          </a:xfrm>
                          <a:custGeom>
                            <a:avLst/>
                            <a:gdLst/>
                            <a:ahLst/>
                            <a:cxnLst/>
                            <a:rect l="l" t="t" r="r" b="b"/>
                            <a:pathLst>
                              <a:path w="1061085">
                                <a:moveTo>
                                  <a:pt x="0" y="0"/>
                                </a:moveTo>
                                <a:lnTo>
                                  <a:pt x="1060541" y="0"/>
                                </a:lnTo>
                              </a:path>
                            </a:pathLst>
                          </a:custGeom>
                          <a:ln w="11156">
                            <a:solidFill>
                              <a:srgbClr val="000000"/>
                            </a:solidFill>
                            <a:prstDash val="dash"/>
                          </a:ln>
                        </wps:spPr>
                        <wps:bodyPr wrap="square" lIns="0" tIns="0" rIns="0" bIns="0" rtlCol="0">
                          <a:noAutofit/>
                        </wps:bodyPr>
                      </wps:wsp>
                      <wps:wsp>
                        <wps:cNvPr id="47" name="Graphic 47"/>
                        <wps:cNvSpPr/>
                        <wps:spPr>
                          <a:xfrm>
                            <a:off x="1297432" y="2751357"/>
                            <a:ext cx="553720" cy="1270"/>
                          </a:xfrm>
                          <a:custGeom>
                            <a:avLst/>
                            <a:gdLst/>
                            <a:ahLst/>
                            <a:cxnLst/>
                            <a:rect l="l" t="t" r="r" b="b"/>
                            <a:pathLst>
                              <a:path w="553720">
                                <a:moveTo>
                                  <a:pt x="0" y="0"/>
                                </a:moveTo>
                                <a:lnTo>
                                  <a:pt x="553225" y="0"/>
                                </a:lnTo>
                              </a:path>
                            </a:pathLst>
                          </a:custGeom>
                          <a:ln w="11156">
                            <a:solidFill>
                              <a:srgbClr val="000000"/>
                            </a:solidFill>
                            <a:prstDash val="dash"/>
                          </a:ln>
                        </wps:spPr>
                        <wps:bodyPr wrap="square" lIns="0" tIns="0" rIns="0" bIns="0" rtlCol="0">
                          <a:noAutofit/>
                        </wps:bodyPr>
                      </wps:wsp>
                      <wps:wsp>
                        <wps:cNvPr id="48" name="Graphic 48"/>
                        <wps:cNvSpPr/>
                        <wps:spPr>
                          <a:xfrm>
                            <a:off x="1942592" y="2751357"/>
                            <a:ext cx="1463040" cy="1270"/>
                          </a:xfrm>
                          <a:custGeom>
                            <a:avLst/>
                            <a:gdLst/>
                            <a:ahLst/>
                            <a:cxnLst/>
                            <a:rect l="l" t="t" r="r" b="b"/>
                            <a:pathLst>
                              <a:path w="1463040">
                                <a:moveTo>
                                  <a:pt x="0" y="0"/>
                                </a:moveTo>
                                <a:lnTo>
                                  <a:pt x="1462887" y="0"/>
                                </a:lnTo>
                              </a:path>
                            </a:pathLst>
                          </a:custGeom>
                          <a:ln w="11156">
                            <a:solidFill>
                              <a:srgbClr val="000000"/>
                            </a:solidFill>
                            <a:prstDash val="dash"/>
                          </a:ln>
                        </wps:spPr>
                        <wps:bodyPr wrap="square" lIns="0" tIns="0" rIns="0" bIns="0" rtlCol="0">
                          <a:noAutofit/>
                        </wps:bodyPr>
                      </wps:wsp>
                      <wps:wsp>
                        <wps:cNvPr id="49" name="Textbox 49"/>
                        <wps:cNvSpPr txBox="1"/>
                        <wps:spPr>
                          <a:xfrm>
                            <a:off x="57759" y="30144"/>
                            <a:ext cx="709295" cy="748030"/>
                          </a:xfrm>
                          <a:prstGeom prst="rect">
                            <a:avLst/>
                          </a:prstGeom>
                        </wps:spPr>
                        <wps:txbx>
                          <w:txbxContent>
                            <w:p w14:paraId="0749D2BE">
                              <w:pPr>
                                <w:spacing w:before="0" w:line="261" w:lineRule="exact"/>
                                <w:ind w:left="0" w:right="0" w:firstLine="0"/>
                                <w:jc w:val="left"/>
                                <w:rPr>
                                  <w:sz w:val="23"/>
                                </w:rPr>
                              </w:pPr>
                              <w:r>
                                <w:rPr>
                                  <w:spacing w:val="-10"/>
                                  <w:w w:val="105"/>
                                  <w:sz w:val="23"/>
                                </w:rPr>
                                <w:t>+</w:t>
                              </w:r>
                            </w:p>
                            <w:p w14:paraId="41B60A8A">
                              <w:pPr>
                                <w:spacing w:before="196"/>
                                <w:ind w:left="0" w:right="0" w:firstLine="0"/>
                                <w:jc w:val="left"/>
                                <w:rPr>
                                  <w:sz w:val="23"/>
                                </w:rPr>
                              </w:pPr>
                              <w:r>
                                <w:rPr>
                                  <w:sz w:val="23"/>
                                </w:rPr>
                                <w:t>|</w:t>
                              </w:r>
                              <w:r>
                                <w:rPr>
                                  <w:spacing w:val="-11"/>
                                  <w:sz w:val="23"/>
                                </w:rPr>
                                <w:t xml:space="preserve"> </w:t>
                              </w:r>
                              <w:r>
                                <w:rPr>
                                  <w:spacing w:val="-2"/>
                                  <w:sz w:val="23"/>
                                </w:rPr>
                                <w:t>timestamp</w:t>
                              </w:r>
                            </w:p>
                            <w:p w14:paraId="3E26D144">
                              <w:pPr>
                                <w:spacing w:before="180" w:line="276" w:lineRule="exact"/>
                                <w:ind w:left="0" w:right="0" w:firstLine="0"/>
                                <w:jc w:val="left"/>
                                <w:rPr>
                                  <w:sz w:val="24"/>
                                </w:rPr>
                              </w:pPr>
                              <w:r>
                                <w:rPr>
                                  <w:spacing w:val="-10"/>
                                  <w:sz w:val="24"/>
                                </w:rPr>
                                <w:t>|</w:t>
                              </w:r>
                            </w:p>
                          </w:txbxContent>
                        </wps:txbx>
                        <wps:bodyPr wrap="square" lIns="0" tIns="0" rIns="0" bIns="0" rtlCol="0">
                          <a:noAutofit/>
                        </wps:bodyPr>
                      </wps:wsp>
                      <wps:wsp>
                        <wps:cNvPr id="50" name="Textbox 50"/>
                        <wps:cNvSpPr txBox="1"/>
                        <wps:spPr>
                          <a:xfrm>
                            <a:off x="1558289" y="30144"/>
                            <a:ext cx="97790" cy="167640"/>
                          </a:xfrm>
                          <a:prstGeom prst="rect">
                            <a:avLst/>
                          </a:prstGeom>
                        </wps:spPr>
                        <wps:txbx>
                          <w:txbxContent>
                            <w:p w14:paraId="2E7D33D3">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s:wsp>
                        <wps:cNvPr id="51" name="Textbox 51"/>
                        <wps:cNvSpPr txBox="1"/>
                        <wps:spPr>
                          <a:xfrm>
                            <a:off x="2409317" y="30144"/>
                            <a:ext cx="97790" cy="167640"/>
                          </a:xfrm>
                          <a:prstGeom prst="rect">
                            <a:avLst/>
                          </a:prstGeom>
                        </wps:spPr>
                        <wps:txbx>
                          <w:txbxContent>
                            <w:p w14:paraId="5C409BA0">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s:wsp>
                        <wps:cNvPr id="52" name="Textbox 52"/>
                        <wps:cNvSpPr txBox="1"/>
                        <wps:spPr>
                          <a:xfrm>
                            <a:off x="3456940" y="30144"/>
                            <a:ext cx="97790" cy="167640"/>
                          </a:xfrm>
                          <a:prstGeom prst="rect">
                            <a:avLst/>
                          </a:prstGeom>
                        </wps:spPr>
                        <wps:txbx>
                          <w:txbxContent>
                            <w:p w14:paraId="713ABE1C">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s:wsp>
                        <wps:cNvPr id="53" name="Textbox 53"/>
                        <wps:cNvSpPr txBox="1"/>
                        <wps:spPr>
                          <a:xfrm>
                            <a:off x="1068832" y="322752"/>
                            <a:ext cx="1562100" cy="167640"/>
                          </a:xfrm>
                          <a:prstGeom prst="rect">
                            <a:avLst/>
                          </a:prstGeom>
                        </wps:spPr>
                        <wps:txbx>
                          <w:txbxContent>
                            <w:p w14:paraId="739A5709">
                              <w:pPr>
                                <w:spacing w:before="0" w:line="261" w:lineRule="exact"/>
                                <w:ind w:left="0" w:right="0" w:firstLine="0"/>
                                <w:jc w:val="left"/>
                                <w:rPr>
                                  <w:sz w:val="23"/>
                                </w:rPr>
                              </w:pPr>
                              <w:r>
                                <w:rPr>
                                  <w:w w:val="105"/>
                                  <w:sz w:val="23"/>
                                </w:rPr>
                                <w:t>|</w:t>
                              </w:r>
                              <w:r>
                                <w:rPr>
                                  <w:spacing w:val="-15"/>
                                  <w:w w:val="105"/>
                                  <w:sz w:val="23"/>
                                </w:rPr>
                                <w:t xml:space="preserve"> </w:t>
                              </w:r>
                              <w:r>
                                <w:rPr>
                                  <w:w w:val="105"/>
                                  <w:sz w:val="23"/>
                                </w:rPr>
                                <w:t>sensor_id</w:t>
                              </w:r>
                              <w:r>
                                <w:rPr>
                                  <w:spacing w:val="-7"/>
                                  <w:w w:val="105"/>
                                  <w:sz w:val="23"/>
                                </w:rPr>
                                <w:t xml:space="preserve"> </w:t>
                              </w:r>
                              <w:r>
                                <w:rPr>
                                  <w:w w:val="105"/>
                                  <w:sz w:val="23"/>
                                </w:rPr>
                                <w:t>|</w:t>
                              </w:r>
                              <w:r>
                                <w:rPr>
                                  <w:spacing w:val="-15"/>
                                  <w:w w:val="105"/>
                                  <w:sz w:val="23"/>
                                </w:rPr>
                                <w:t xml:space="preserve"> </w:t>
                              </w:r>
                              <w:r>
                                <w:rPr>
                                  <w:w w:val="105"/>
                                  <w:sz w:val="23"/>
                                </w:rPr>
                                <w:t>temperature</w:t>
                              </w:r>
                              <w:r>
                                <w:rPr>
                                  <w:spacing w:val="-6"/>
                                  <w:w w:val="105"/>
                                  <w:sz w:val="23"/>
                                </w:rPr>
                                <w:t xml:space="preserve"> </w:t>
                              </w:r>
                              <w:r>
                                <w:rPr>
                                  <w:spacing w:val="-10"/>
                                  <w:w w:val="105"/>
                                  <w:sz w:val="23"/>
                                </w:rPr>
                                <w:t>|</w:t>
                              </w:r>
                            </w:p>
                          </w:txbxContent>
                        </wps:txbx>
                        <wps:bodyPr wrap="square" lIns="0" tIns="0" rIns="0" bIns="0" rtlCol="0">
                          <a:noAutofit/>
                        </wps:bodyPr>
                      </wps:wsp>
                      <wps:wsp>
                        <wps:cNvPr id="54" name="Textbox 54"/>
                        <wps:cNvSpPr txBox="1"/>
                        <wps:spPr>
                          <a:xfrm>
                            <a:off x="1540002" y="610516"/>
                            <a:ext cx="43180" cy="167640"/>
                          </a:xfrm>
                          <a:prstGeom prst="rect">
                            <a:avLst/>
                          </a:prstGeom>
                        </wps:spPr>
                        <wps:txbx>
                          <w:txbxContent>
                            <w:p w14:paraId="5908D55A">
                              <w:pPr>
                                <w:spacing w:before="0" w:line="264" w:lineRule="exact"/>
                                <w:ind w:left="0" w:right="0" w:firstLine="0"/>
                                <w:jc w:val="left"/>
                                <w:rPr>
                                  <w:sz w:val="24"/>
                                </w:rPr>
                              </w:pPr>
                              <w:r>
                                <w:rPr>
                                  <w:spacing w:val="-10"/>
                                  <w:sz w:val="24"/>
                                </w:rPr>
                                <w:t>|</w:t>
                              </w:r>
                            </w:p>
                          </w:txbxContent>
                        </wps:txbx>
                        <wps:bodyPr wrap="square" lIns="0" tIns="0" rIns="0" bIns="0" rtlCol="0">
                          <a:noAutofit/>
                        </wps:bodyPr>
                      </wps:wsp>
                      <wps:wsp>
                        <wps:cNvPr id="55" name="Textbox 55"/>
                        <wps:cNvSpPr txBox="1"/>
                        <wps:spPr>
                          <a:xfrm>
                            <a:off x="2271776" y="610516"/>
                            <a:ext cx="43180" cy="167640"/>
                          </a:xfrm>
                          <a:prstGeom prst="rect">
                            <a:avLst/>
                          </a:prstGeom>
                        </wps:spPr>
                        <wps:txbx>
                          <w:txbxContent>
                            <w:p w14:paraId="290916B0">
                              <w:pPr>
                                <w:spacing w:before="0" w:line="264" w:lineRule="exact"/>
                                <w:ind w:left="0" w:right="0" w:firstLine="0"/>
                                <w:jc w:val="left"/>
                                <w:rPr>
                                  <w:sz w:val="24"/>
                                </w:rPr>
                              </w:pPr>
                              <w:r>
                                <w:rPr>
                                  <w:spacing w:val="-10"/>
                                  <w:sz w:val="24"/>
                                </w:rPr>
                                <w:t>|</w:t>
                              </w:r>
                            </w:p>
                          </w:txbxContent>
                        </wps:txbx>
                        <wps:bodyPr wrap="square" lIns="0" tIns="0" rIns="0" bIns="0" rtlCol="0">
                          <a:noAutofit/>
                        </wps:bodyPr>
                      </wps:wsp>
                      <wps:wsp>
                        <wps:cNvPr id="56" name="Textbox 56"/>
                        <wps:cNvSpPr txBox="1"/>
                        <wps:spPr>
                          <a:xfrm>
                            <a:off x="3255390" y="610516"/>
                            <a:ext cx="43180" cy="167640"/>
                          </a:xfrm>
                          <a:prstGeom prst="rect">
                            <a:avLst/>
                          </a:prstGeom>
                        </wps:spPr>
                        <wps:txbx>
                          <w:txbxContent>
                            <w:p w14:paraId="2C7D7D05">
                              <w:pPr>
                                <w:spacing w:before="0" w:line="264" w:lineRule="exact"/>
                                <w:ind w:left="0" w:right="0" w:firstLine="0"/>
                                <w:jc w:val="left"/>
                                <w:rPr>
                                  <w:sz w:val="24"/>
                                </w:rPr>
                              </w:pPr>
                              <w:r>
                                <w:rPr>
                                  <w:spacing w:val="-10"/>
                                  <w:sz w:val="24"/>
                                </w:rPr>
                                <w:t>|</w:t>
                              </w:r>
                            </w:p>
                          </w:txbxContent>
                        </wps:txbx>
                        <wps:bodyPr wrap="square" lIns="0" tIns="0" rIns="0" bIns="0" rtlCol="0">
                          <a:noAutofit/>
                        </wps:bodyPr>
                      </wps:wsp>
                      <wps:wsp>
                        <wps:cNvPr id="57" name="Textbox 57"/>
                        <wps:cNvSpPr txBox="1"/>
                        <wps:spPr>
                          <a:xfrm>
                            <a:off x="57759" y="2650517"/>
                            <a:ext cx="98425" cy="167640"/>
                          </a:xfrm>
                          <a:prstGeom prst="rect">
                            <a:avLst/>
                          </a:prstGeom>
                        </wps:spPr>
                        <wps:txbx>
                          <w:txbxContent>
                            <w:p w14:paraId="3D2C37EC">
                              <w:pPr>
                                <w:spacing w:before="0" w:line="264" w:lineRule="exact"/>
                                <w:ind w:left="0" w:right="0" w:firstLine="0"/>
                                <w:jc w:val="left"/>
                                <w:rPr>
                                  <w:sz w:val="24"/>
                                </w:rPr>
                              </w:pPr>
                              <w:r>
                                <w:rPr>
                                  <w:spacing w:val="-10"/>
                                  <w:sz w:val="24"/>
                                </w:rPr>
                                <w:t>+</w:t>
                              </w:r>
                            </w:p>
                          </w:txbxContent>
                        </wps:txbx>
                        <wps:bodyPr wrap="square" lIns="0" tIns="0" rIns="0" bIns="0" rtlCol="0">
                          <a:noAutofit/>
                        </wps:bodyPr>
                      </wps:wsp>
                      <wps:wsp>
                        <wps:cNvPr id="58" name="Textbox 58"/>
                        <wps:cNvSpPr txBox="1"/>
                        <wps:spPr>
                          <a:xfrm>
                            <a:off x="1205991" y="2650517"/>
                            <a:ext cx="98425" cy="167640"/>
                          </a:xfrm>
                          <a:prstGeom prst="rect">
                            <a:avLst/>
                          </a:prstGeom>
                        </wps:spPr>
                        <wps:txbx>
                          <w:txbxContent>
                            <w:p w14:paraId="2853CE0B">
                              <w:pPr>
                                <w:spacing w:before="0" w:line="264" w:lineRule="exact"/>
                                <w:ind w:left="0" w:right="0" w:firstLine="0"/>
                                <w:jc w:val="left"/>
                                <w:rPr>
                                  <w:sz w:val="24"/>
                                </w:rPr>
                              </w:pPr>
                              <w:r>
                                <w:rPr>
                                  <w:spacing w:val="-10"/>
                                  <w:sz w:val="24"/>
                                </w:rPr>
                                <w:t>+</w:t>
                              </w:r>
                            </w:p>
                          </w:txbxContent>
                        </wps:txbx>
                        <wps:bodyPr wrap="square" lIns="0" tIns="0" rIns="0" bIns="0" rtlCol="0">
                          <a:noAutofit/>
                        </wps:bodyPr>
                      </wps:wsp>
                      <wps:wsp>
                        <wps:cNvPr id="59" name="Textbox 59"/>
                        <wps:cNvSpPr txBox="1"/>
                        <wps:spPr>
                          <a:xfrm>
                            <a:off x="1850898" y="2650517"/>
                            <a:ext cx="98425" cy="167640"/>
                          </a:xfrm>
                          <a:prstGeom prst="rect">
                            <a:avLst/>
                          </a:prstGeom>
                        </wps:spPr>
                        <wps:txbx>
                          <w:txbxContent>
                            <w:p w14:paraId="1A1FF7B4">
                              <w:pPr>
                                <w:spacing w:before="0" w:line="264" w:lineRule="exact"/>
                                <w:ind w:left="0" w:right="0" w:firstLine="0"/>
                                <w:jc w:val="left"/>
                                <w:rPr>
                                  <w:sz w:val="24"/>
                                </w:rPr>
                              </w:pPr>
                              <w:r>
                                <w:rPr>
                                  <w:spacing w:val="-10"/>
                                  <w:sz w:val="24"/>
                                </w:rPr>
                                <w:t>+</w:t>
                              </w:r>
                            </w:p>
                          </w:txbxContent>
                        </wps:txbx>
                        <wps:bodyPr wrap="square" lIns="0" tIns="0" rIns="0" bIns="0" rtlCol="0">
                          <a:noAutofit/>
                        </wps:bodyPr>
                      </wps:wsp>
                      <wps:wsp>
                        <wps:cNvPr id="60" name="Textbox 60"/>
                        <wps:cNvSpPr txBox="1"/>
                        <wps:spPr>
                          <a:xfrm>
                            <a:off x="3406266" y="2650517"/>
                            <a:ext cx="98425" cy="167640"/>
                          </a:xfrm>
                          <a:prstGeom prst="rect">
                            <a:avLst/>
                          </a:prstGeom>
                        </wps:spPr>
                        <wps:txbx>
                          <w:txbxContent>
                            <w:p w14:paraId="62A6A6A2">
                              <w:pPr>
                                <w:spacing w:before="0" w:line="264" w:lineRule="exact"/>
                                <w:ind w:left="0" w:right="0" w:firstLine="0"/>
                                <w:jc w:val="left"/>
                                <w:rPr>
                                  <w:sz w:val="24"/>
                                </w:rPr>
                              </w:pPr>
                              <w:r>
                                <w:rPr>
                                  <w:spacing w:val="-10"/>
                                  <w:sz w:val="24"/>
                                </w:rPr>
                                <w:t>+</w:t>
                              </w:r>
                            </w:p>
                          </w:txbxContent>
                        </wps:txbx>
                        <wps:bodyPr wrap="square" lIns="0" tIns="0" rIns="0" bIns="0" rtlCol="0">
                          <a:noAutofit/>
                        </wps:bodyPr>
                      </wps:wsp>
                    </wpg:wgp>
                  </a:graphicData>
                </a:graphic>
              </wp:anchor>
            </w:drawing>
          </mc:Choice>
          <mc:Fallback>
            <w:pict>
              <v:group id="_x0000_s1026" o:spid="_x0000_s1026" o:spt="203" style="position:absolute;left:0pt;margin-left:67.5pt;margin-top:30.8pt;height:222.85pt;width:460.25pt;mso-position-horizontal-relative:page;z-index:-251646976;mso-width-relative:page;mso-height-relative:page;" coordsize="5845175,2830195" o:gfxdata="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">
                <o:lock v:ext="edit" aspectratio="f"/>
                <v:shape id="Graphic 39" o:spid="_x0000_s1026" o:spt="100" style="position:absolute;left:0;top:0;height:2830195;width:5845175;" filled="f" stroked="t" coordsize="5845175,2830195" o:gfxdata="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dIiW/&#10;AAAA2wAAAA8AAAAAAAAAAQAgAAAAIgAAAGRycy9kb3ducmV2LnhtbFBLAQIUABQAAAAIAIdO4kAz&#10;LwWeOwAAADkAAAAQAAAAAAAAAAEAIAAAAA4BAABkcnMvc2hhcGV4bWwueG1sUEsFBgAAAAAGAAYA&#10;WwEAALgDAAAAAA==&#10;" path="m0,3175l5845175,3175em5842000,0l5842000,309245em3175,309245l3175,0em5842000,193675l5842000,600075em3175,600075l3175,193675em5842000,484505l5842000,890905em3175,890905l3175,484505em5842000,775335l5842000,1181735em3175,1181735l3175,775335em5842000,1066164l5842000,1472565em5842000,1356995l5842000,1763395em5842000,1647825l5842000,2054225em5842000,1938655l5842000,2345055em5842000,2229485l5842000,2635885em3175,1472565l3175,1066164em3175,1763395l3175,1356995em3175,2054225l3175,1647825em3175,2345055l3175,1938655em3175,2635885l3175,2229485em5842000,2520315l5842000,2830195em5845175,2827020l0,2827020em3175,2830195l3175,2520315em0,3175l5845175,3175em5842000,0l5842000,309245em3175,309245l3175,0em5842000,193675l5842000,600075em3175,600075l3175,193675em5842000,484505l5842000,890905em3175,890905l3175,484505em5842000,775335l5842000,1181735em3175,1181735l3175,775335em5842000,1066164l5842000,1472565em5842000,1356995l5842000,1763395em5842000,1647825l5842000,2054225em5842000,1938655l5842000,2345055em5842000,2229485l5842000,2635885em3175,1472565l3175,1066164em3175,1763395l3175,1356995em3175,2054225l3175,1647825em3175,2345055l3175,1938655em3175,2635885l3175,2229485em5842000,2520315l5842000,2830195em5845175,2827020l0,2827020em3175,2830195l3175,2520315e">
                  <v:fill on="f" focussize="0,0"/>
                  <v:stroke weight="0.5pt" color="#000000" joinstyle="round"/>
                  <v:imagedata o:title=""/>
                  <o:lock v:ext="edit" aspectratio="f"/>
                  <v:textbox inset="0mm,0mm,0mm,0mm"/>
                </v:shape>
                <v:shape id="Graphic 40" o:spid="_x0000_s1026" o:spt="100" style="position:absolute;left:144627;top:130780;height:1270;width:1417320;" filled="f" stroked="t" coordsize="1417320,1" o:gfxdata="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YIRq8AAAA&#10;2wAAAA8AAAAAAAAAAQAgAAAAIgAAAGRycy9kb3ducmV2LnhtbFBLAQIUABQAAAAIAIdO4kAzLwWe&#10;OwAAADkAAAAQAAAAAAAAAAEAIAAAAAsBAABkcnMvc2hhcGV4bWwueG1sUEsFBgAAAAAGAAYAWwEA&#10;ALUDAAAAAA==&#10;" path="m0,0l1416909,0e">
                  <v:fill on="f" focussize="0,0"/>
                  <v:stroke weight="0.876692913385827pt" color="#000000" joinstyle="round" dashstyle="dash"/>
                  <v:imagedata o:title=""/>
                  <o:lock v:ext="edit" aspectratio="f"/>
                  <v:textbox inset="0mm,0mm,0mm,0mm"/>
                </v:shape>
                <v:shape id="Graphic 41" o:spid="_x0000_s1026" o:spt="100" style="position:absolute;left:1649729;top:130780;height:1270;width:758825;" filled="f" stroked="t" coordsize="758825,1" o:gfxdata="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Yi8NugAAANsA&#10;AAAPAAAAAAAAAAEAIAAAACIAAABkcnMvZG93bnJldi54bWxQSwECFAAUAAAACACHTuJAMy8FnjsA&#10;AAA5AAAAEAAAAAAAAAABACAAAAAJAQAAZHJzL3NoYXBleG1sLnhtbFBLBQYAAAAABgAGAFsBAACz&#10;AwAAAAA=&#10;" path="m0,0l758773,0e">
                  <v:fill on="f" focussize="0,0"/>
                  <v:stroke weight="0.876692913385827pt" color="#000000" joinstyle="round" dashstyle="dash"/>
                  <v:imagedata o:title=""/>
                  <o:lock v:ext="edit" aspectratio="f"/>
                  <v:textbox inset="0mm,0mm,0mm,0mm"/>
                </v:shape>
                <v:shape id="Graphic 42" o:spid="_x0000_s1026" o:spt="100" style="position:absolute;left:2500757;top:130780;height:1270;width:955675;" filled="f" stroked="t" coordsize="955675,1" o:gfxdata="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PManvQAA&#10;ANsAAAAPAAAAAAAAAAEAIAAAACIAAABkcnMvZG93bnJldi54bWxQSwECFAAUAAAACACHTuJAMy8F&#10;njsAAAA5AAAAEAAAAAAAAAABACAAAAAMAQAAZHJzL3NoYXBleG1sLnhtbFBLBQYAAAAABgAGAFsB&#10;AAC2AwAAAAA=&#10;" path="m0,0l955570,0e">
                  <v:fill on="f" focussize="0,0"/>
                  <v:stroke weight="0.876692913385827pt" color="#000000" joinstyle="round" dashstyle="dash"/>
                  <v:imagedata o:title=""/>
                  <o:lock v:ext="edit" aspectratio="f"/>
                  <v:textbox inset="0mm,0mm,0mm,0mm"/>
                </v:shape>
                <v:shape id="Graphic 43" o:spid="_x0000_s1026" o:spt="100" style="position:absolute;left:85191;top:711356;height:1270;width:1454150;" filled="f" stroked="t" coordsize="1454150,1" o:gfxdata="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Fzxq8AAAA&#10;2wAAAA8AAAAAAAAAAQAgAAAAIgAAAGRycy9kb3ducmV2LnhtbFBLAQIUABQAAAAIAIdO4kAzLwWe&#10;OwAAADkAAAAQAAAAAAAAAAEAIAAAAAsBAABkcnMvc2hhcGV4bWwueG1sUEsFBgAAAAAGAAYAWwEA&#10;ALUDAAAAAA==&#10;" path="m0,0l1453967,0e">
                  <v:fill on="f" focussize="0,0"/>
                  <v:stroke weight="0.878425196850394pt" color="#000000" joinstyle="round" dashstyle="dash"/>
                  <v:imagedata o:title=""/>
                  <o:lock v:ext="edit" aspectratio="f"/>
                  <v:textbox inset="0mm,0mm,0mm,0mm"/>
                </v:shape>
                <v:shape id="Graphic 44" o:spid="_x0000_s1026" o:spt="100" style="position:absolute;left:1567433;top:711356;height:1270;width:704215;" filled="f" stroked="t" coordsize="704215,1" o:gfxdata="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cJD6/&#10;AAAA2wAAAA8AAAAAAAAAAQAgAAAAIgAAAGRycy9kb3ducmV2LnhtbFBLAQIUABQAAAAIAIdO4kAz&#10;LwWeOwAAADkAAAAQAAAAAAAAAAEAIAAAAA4BAABkcnMvc2hhcGV4bWwueG1sUEsFBgAAAAAGAAYA&#10;WwEAALgDAAAAAA==&#10;" path="m0,0l704104,0e">
                  <v:fill on="f" focussize="0,0"/>
                  <v:stroke weight="0.878425196850394pt" color="#000000" joinstyle="round" dashstyle="dash"/>
                  <v:imagedata o:title=""/>
                  <o:lock v:ext="edit" aspectratio="f"/>
                  <v:textbox inset="0mm,0mm,0mm,0mm"/>
                </v:shape>
                <v:shape id="Graphic 45" o:spid="_x0000_s1026" o:spt="100" style="position:absolute;left:2299207;top:711356;height:1270;width:955675;" filled="f" stroked="t" coordsize="955675,1" o:gfxdata="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lsFb4A&#10;AADbAAAADwAAAAAAAAABACAAAAAiAAAAZHJzL2Rvd25yZXYueG1sUEsBAhQAFAAAAAgAh07iQDMv&#10;BZ47AAAAOQAAABAAAAAAAAAAAQAgAAAADQEAAGRycy9zaGFwZXhtbC54bWxQSwUGAAAAAAYABgBb&#10;AQAAtwMAAAAA&#10;" path="m0,0l955571,0e">
                  <v:fill on="f" focussize="0,0"/>
                  <v:stroke weight="0.878425196850394pt" color="#000000" joinstyle="round" dashstyle="dash"/>
                  <v:imagedata o:title=""/>
                  <o:lock v:ext="edit" aspectratio="f"/>
                  <v:textbox inset="0mm,0mm,0mm,0mm"/>
                </v:shape>
                <v:shape id="Graphic 46" o:spid="_x0000_s1026" o:spt="100" style="position:absolute;left:144627;top:2751357;height:1270;width:1061085;" filled="f" stroked="t" coordsize="1061085,1" o:gfxdata="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xU374A&#10;AADbAAAADwAAAAAAAAABACAAAAAiAAAAZHJzL2Rvd25yZXYueG1sUEsBAhQAFAAAAAgAh07iQDMv&#10;BZ47AAAAOQAAABAAAAAAAAAAAQAgAAAADQEAAGRycy9zaGFwZXhtbC54bWxQSwUGAAAAAAYABgBb&#10;AQAAtwMAAAAA&#10;" path="m0,0l1060541,0e">
                  <v:fill on="f" focussize="0,0"/>
                  <v:stroke weight="0.878425196850394pt" color="#000000" joinstyle="round" dashstyle="dash"/>
                  <v:imagedata o:title=""/>
                  <o:lock v:ext="edit" aspectratio="f"/>
                  <v:textbox inset="0mm,0mm,0mm,0mm"/>
                </v:shape>
                <v:shape id="Graphic 47" o:spid="_x0000_s1026" o:spt="100" style="position:absolute;left:1297432;top:2751357;height:1270;width:553720;" filled="f" stroked="t" coordsize="553720,1" o:gfxdata="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KlXD&#10;wAAAANsAAAAPAAAAAAAAAAEAIAAAACIAAABkcnMvZG93bnJldi54bWxQSwECFAAUAAAACACHTuJA&#10;My8FnjsAAAA5AAAAEAAAAAAAAAABACAAAAAPAQAAZHJzL3NoYXBleG1sLnhtbFBLBQYAAAAABgAG&#10;AFsBAAC5AwAAAAA=&#10;" path="m0,0l553225,0e">
                  <v:fill on="f" focussize="0,0"/>
                  <v:stroke weight="0.878425196850394pt" color="#000000" joinstyle="round" dashstyle="dash"/>
                  <v:imagedata o:title=""/>
                  <o:lock v:ext="edit" aspectratio="f"/>
                  <v:textbox inset="0mm,0mm,0mm,0mm"/>
                </v:shape>
                <v:shape id="Graphic 48" o:spid="_x0000_s1026" o:spt="100" style="position:absolute;left:1942592;top:2751357;height:1270;width:1463040;" filled="f" stroked="t" coordsize="1463040,1" o:gfxdata="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AlyWugAAANsA&#10;AAAPAAAAAAAAAAEAIAAAACIAAABkcnMvZG93bnJldi54bWxQSwECFAAUAAAACACHTuJAMy8FnjsA&#10;AAA5AAAAEAAAAAAAAAABACAAAAAJAQAAZHJzL3NoYXBleG1sLnhtbFBLBQYAAAAABgAGAFsBAACz&#10;AwAAAAA=&#10;" path="m0,0l1462887,0e">
                  <v:fill on="f" focussize="0,0"/>
                  <v:stroke weight="0.878425196850394pt" color="#000000" joinstyle="round" dashstyle="dash"/>
                  <v:imagedata o:title=""/>
                  <o:lock v:ext="edit" aspectratio="f"/>
                  <v:textbox inset="0mm,0mm,0mm,0mm"/>
                </v:shape>
                <v:shape id="Textbox 49" o:spid="_x0000_s1026" o:spt="202" type="#_x0000_t202" style="position:absolute;left:57759;top:30144;height:748030;width:709295;" filled="f" stroked="f" coordsize="21600,21600" o:gfxdata="UEsDBAoAAAAAAIdO4kAAAAAAAAAAAAAAAAAEAAAAZHJzL1BLAwQUAAAACACHTuJAiIN3OL0AAADb&#10;AAAADwAAAGRycy9kb3ducmV2LnhtbEWPQWsCMRSE74L/ITyhN00sR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g3c4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749D2BE">
                        <w:pPr>
                          <w:spacing w:before="0" w:line="261" w:lineRule="exact"/>
                          <w:ind w:left="0" w:right="0" w:firstLine="0"/>
                          <w:jc w:val="left"/>
                          <w:rPr>
                            <w:sz w:val="23"/>
                          </w:rPr>
                        </w:pPr>
                        <w:r>
                          <w:rPr>
                            <w:spacing w:val="-10"/>
                            <w:w w:val="105"/>
                            <w:sz w:val="23"/>
                          </w:rPr>
                          <w:t>+</w:t>
                        </w:r>
                      </w:p>
                      <w:p w14:paraId="41B60A8A">
                        <w:pPr>
                          <w:spacing w:before="196"/>
                          <w:ind w:left="0" w:right="0" w:firstLine="0"/>
                          <w:jc w:val="left"/>
                          <w:rPr>
                            <w:sz w:val="23"/>
                          </w:rPr>
                        </w:pPr>
                        <w:r>
                          <w:rPr>
                            <w:sz w:val="23"/>
                          </w:rPr>
                          <w:t>|</w:t>
                        </w:r>
                        <w:r>
                          <w:rPr>
                            <w:spacing w:val="-11"/>
                            <w:sz w:val="23"/>
                          </w:rPr>
                          <w:t xml:space="preserve"> </w:t>
                        </w:r>
                        <w:r>
                          <w:rPr>
                            <w:spacing w:val="-2"/>
                            <w:sz w:val="23"/>
                          </w:rPr>
                          <w:t>timestamp</w:t>
                        </w:r>
                      </w:p>
                      <w:p w14:paraId="3E26D144">
                        <w:pPr>
                          <w:spacing w:before="180" w:line="276" w:lineRule="exact"/>
                          <w:ind w:left="0" w:right="0" w:firstLine="0"/>
                          <w:jc w:val="left"/>
                          <w:rPr>
                            <w:sz w:val="24"/>
                          </w:rPr>
                        </w:pPr>
                        <w:r>
                          <w:rPr>
                            <w:spacing w:val="-10"/>
                            <w:sz w:val="24"/>
                          </w:rPr>
                          <w:t>|</w:t>
                        </w:r>
                      </w:p>
                    </w:txbxContent>
                  </v:textbox>
                </v:shape>
                <v:shape id="Textbox 50" o:spid="_x0000_s1026" o:spt="202" type="#_x0000_t202" style="position:absolute;left:1558289;top:30144;height:167640;width:97790;"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E7D33D3">
                        <w:pPr>
                          <w:spacing w:before="0" w:line="261" w:lineRule="exact"/>
                          <w:ind w:left="0" w:right="0" w:firstLine="0"/>
                          <w:jc w:val="left"/>
                          <w:rPr>
                            <w:sz w:val="23"/>
                          </w:rPr>
                        </w:pPr>
                        <w:r>
                          <w:rPr>
                            <w:spacing w:val="-10"/>
                            <w:w w:val="105"/>
                            <w:sz w:val="23"/>
                          </w:rPr>
                          <w:t>+</w:t>
                        </w:r>
                      </w:p>
                    </w:txbxContent>
                  </v:textbox>
                </v:shape>
                <v:shape id="Textbox 51" o:spid="_x0000_s1026" o:spt="202" type="#_x0000_t202" style="position:absolute;left:2409317;top:30144;height:167640;width:97790;"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C409BA0">
                        <w:pPr>
                          <w:spacing w:before="0" w:line="261" w:lineRule="exact"/>
                          <w:ind w:left="0" w:right="0" w:firstLine="0"/>
                          <w:jc w:val="left"/>
                          <w:rPr>
                            <w:sz w:val="23"/>
                          </w:rPr>
                        </w:pPr>
                        <w:r>
                          <w:rPr>
                            <w:spacing w:val="-10"/>
                            <w:w w:val="105"/>
                            <w:sz w:val="23"/>
                          </w:rPr>
                          <w:t>+</w:t>
                        </w:r>
                      </w:p>
                    </w:txbxContent>
                  </v:textbox>
                </v:shape>
                <v:shape id="Textbox 52" o:spid="_x0000_s1026" o:spt="202" type="#_x0000_t202" style="position:absolute;left:3456940;top:30144;height:167640;width:97790;"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13ABE1C">
                        <w:pPr>
                          <w:spacing w:before="0" w:line="261" w:lineRule="exact"/>
                          <w:ind w:left="0" w:right="0" w:firstLine="0"/>
                          <w:jc w:val="left"/>
                          <w:rPr>
                            <w:sz w:val="23"/>
                          </w:rPr>
                        </w:pPr>
                        <w:r>
                          <w:rPr>
                            <w:spacing w:val="-10"/>
                            <w:w w:val="105"/>
                            <w:sz w:val="23"/>
                          </w:rPr>
                          <w:t>+</w:t>
                        </w:r>
                      </w:p>
                    </w:txbxContent>
                  </v:textbox>
                </v:shape>
                <v:shape id="Textbox 53" o:spid="_x0000_s1026" o:spt="202" type="#_x0000_t202" style="position:absolute;left:1068832;top:322752;height:167640;width:1562100;" filled="f" stroked="f" coordsize="21600,21600"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39A5709">
                        <w:pPr>
                          <w:spacing w:before="0" w:line="261" w:lineRule="exact"/>
                          <w:ind w:left="0" w:right="0" w:firstLine="0"/>
                          <w:jc w:val="left"/>
                          <w:rPr>
                            <w:sz w:val="23"/>
                          </w:rPr>
                        </w:pPr>
                        <w:r>
                          <w:rPr>
                            <w:w w:val="105"/>
                            <w:sz w:val="23"/>
                          </w:rPr>
                          <w:t>|</w:t>
                        </w:r>
                        <w:r>
                          <w:rPr>
                            <w:spacing w:val="-15"/>
                            <w:w w:val="105"/>
                            <w:sz w:val="23"/>
                          </w:rPr>
                          <w:t xml:space="preserve"> </w:t>
                        </w:r>
                        <w:r>
                          <w:rPr>
                            <w:w w:val="105"/>
                            <w:sz w:val="23"/>
                          </w:rPr>
                          <w:t>sensor_id</w:t>
                        </w:r>
                        <w:r>
                          <w:rPr>
                            <w:spacing w:val="-7"/>
                            <w:w w:val="105"/>
                            <w:sz w:val="23"/>
                          </w:rPr>
                          <w:t xml:space="preserve"> </w:t>
                        </w:r>
                        <w:r>
                          <w:rPr>
                            <w:w w:val="105"/>
                            <w:sz w:val="23"/>
                          </w:rPr>
                          <w:t>|</w:t>
                        </w:r>
                        <w:r>
                          <w:rPr>
                            <w:spacing w:val="-15"/>
                            <w:w w:val="105"/>
                            <w:sz w:val="23"/>
                          </w:rPr>
                          <w:t xml:space="preserve"> </w:t>
                        </w:r>
                        <w:r>
                          <w:rPr>
                            <w:w w:val="105"/>
                            <w:sz w:val="23"/>
                          </w:rPr>
                          <w:t>temperature</w:t>
                        </w:r>
                        <w:r>
                          <w:rPr>
                            <w:spacing w:val="-6"/>
                            <w:w w:val="105"/>
                            <w:sz w:val="23"/>
                          </w:rPr>
                          <w:t xml:space="preserve"> </w:t>
                        </w:r>
                        <w:r>
                          <w:rPr>
                            <w:spacing w:val="-10"/>
                            <w:w w:val="105"/>
                            <w:sz w:val="23"/>
                          </w:rPr>
                          <w:t>|</w:t>
                        </w:r>
                      </w:p>
                    </w:txbxContent>
                  </v:textbox>
                </v:shape>
                <v:shape id="Textbox 54" o:spid="_x0000_s1026" o:spt="202" type="#_x0000_t202" style="position:absolute;left:1540002;top:610516;height:167640;width:43180;" filled="f" stroked="f" coordsize="21600,21600" o:gfxdata="UEsDBAoAAAAAAIdO4kAAAAAAAAAAAAAAAAAEAAAAZHJzL1BLAwQUAAAACACHTuJA41tOe74AAADb&#10;AAAADwAAAGRycy9kb3ducmV2LnhtbEWPQWsCMRSE70L/Q3gFb5pYVO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O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908D55A">
                        <w:pPr>
                          <w:spacing w:before="0" w:line="264" w:lineRule="exact"/>
                          <w:ind w:left="0" w:right="0" w:firstLine="0"/>
                          <w:jc w:val="left"/>
                          <w:rPr>
                            <w:sz w:val="24"/>
                          </w:rPr>
                        </w:pPr>
                        <w:r>
                          <w:rPr>
                            <w:spacing w:val="-10"/>
                            <w:sz w:val="24"/>
                          </w:rPr>
                          <w:t>|</w:t>
                        </w:r>
                      </w:p>
                    </w:txbxContent>
                  </v:textbox>
                </v:shape>
                <v:shape id="Textbox 55" o:spid="_x0000_s1026" o:spt="202" type="#_x0000_t202" style="position:absolute;left:2271776;top:610516;height:167640;width:43180;"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90916B0">
                        <w:pPr>
                          <w:spacing w:before="0" w:line="264" w:lineRule="exact"/>
                          <w:ind w:left="0" w:right="0" w:firstLine="0"/>
                          <w:jc w:val="left"/>
                          <w:rPr>
                            <w:sz w:val="24"/>
                          </w:rPr>
                        </w:pPr>
                        <w:r>
                          <w:rPr>
                            <w:spacing w:val="-10"/>
                            <w:sz w:val="24"/>
                          </w:rPr>
                          <w:t>|</w:t>
                        </w:r>
                      </w:p>
                    </w:txbxContent>
                  </v:textbox>
                </v:shape>
                <v:shape id="Textbox 56" o:spid="_x0000_s1026" o:spt="202" type="#_x0000_t202" style="position:absolute;left:3255390;top:610516;height:167640;width:43180;"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C7D7D05">
                        <w:pPr>
                          <w:spacing w:before="0" w:line="264" w:lineRule="exact"/>
                          <w:ind w:left="0" w:right="0" w:firstLine="0"/>
                          <w:jc w:val="left"/>
                          <w:rPr>
                            <w:sz w:val="24"/>
                          </w:rPr>
                        </w:pPr>
                        <w:r>
                          <w:rPr>
                            <w:spacing w:val="-10"/>
                            <w:sz w:val="24"/>
                          </w:rPr>
                          <w:t>|</w:t>
                        </w:r>
                      </w:p>
                    </w:txbxContent>
                  </v:textbox>
                </v:shape>
                <v:shape id="Textbox 57" o:spid="_x0000_s1026" o:spt="202" type="#_x0000_t202" style="position:absolute;left:57759;top:2650517;height:167640;width:98425;" filled="f" stroked="f" coordsize="21600,21600" o:gfxdata="UEsDBAoAAAAAAIdO4kAAAAAAAAAAAAAAAAAEAAAAZHJzL1BLAwQUAAAACACHTuJAE4nQD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nQD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D2C37EC">
                        <w:pPr>
                          <w:spacing w:before="0" w:line="264" w:lineRule="exact"/>
                          <w:ind w:left="0" w:right="0" w:firstLine="0"/>
                          <w:jc w:val="left"/>
                          <w:rPr>
                            <w:sz w:val="24"/>
                          </w:rPr>
                        </w:pPr>
                        <w:r>
                          <w:rPr>
                            <w:spacing w:val="-10"/>
                            <w:sz w:val="24"/>
                          </w:rPr>
                          <w:t>+</w:t>
                        </w:r>
                      </w:p>
                    </w:txbxContent>
                  </v:textbox>
                </v:shape>
                <v:shape id="Textbox 58" o:spid="_x0000_s1026" o:spt="202" type="#_x0000_t202" style="position:absolute;left:1205991;top:2650517;height:167640;width:98425;"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853CE0B">
                        <w:pPr>
                          <w:spacing w:before="0" w:line="264" w:lineRule="exact"/>
                          <w:ind w:left="0" w:right="0" w:firstLine="0"/>
                          <w:jc w:val="left"/>
                          <w:rPr>
                            <w:sz w:val="24"/>
                          </w:rPr>
                        </w:pPr>
                        <w:r>
                          <w:rPr>
                            <w:spacing w:val="-10"/>
                            <w:sz w:val="24"/>
                          </w:rPr>
                          <w:t>+</w:t>
                        </w:r>
                      </w:p>
                    </w:txbxContent>
                  </v:textbox>
                </v:shape>
                <v:shape id="Textbox 59" o:spid="_x0000_s1026" o:spt="202" type="#_x0000_t202" style="position:absolute;left:1850898;top:2650517;height:167640;width:98425;" filled="f" stroked="f" coordsize="21600,21600" o:gfxdata="UEsDBAoAAAAAAIdO4kAAAAAAAAAAAAAAAAAEAAAAZHJzL1BLAwQUAAAACACHTuJADVrh5b0AAADb&#10;AAAADwAAAGRycy9kb3ducmV2LnhtbEWPQWsCMRSE74L/ITyhN00sVO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uH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A1FF7B4">
                        <w:pPr>
                          <w:spacing w:before="0" w:line="264" w:lineRule="exact"/>
                          <w:ind w:left="0" w:right="0" w:firstLine="0"/>
                          <w:jc w:val="left"/>
                          <w:rPr>
                            <w:sz w:val="24"/>
                          </w:rPr>
                        </w:pPr>
                        <w:r>
                          <w:rPr>
                            <w:spacing w:val="-10"/>
                            <w:sz w:val="24"/>
                          </w:rPr>
                          <w:t>+</w:t>
                        </w:r>
                      </w:p>
                    </w:txbxContent>
                  </v:textbox>
                </v:shape>
                <v:shape id="Textbox 60" o:spid="_x0000_s1026" o:spt="202" type="#_x0000_t202" style="position:absolute;left:3406266;top:2650517;height:167640;width:98425;" filled="f" stroked="f" coordsize="21600,21600" o:gfxdata="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yCxb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2A6A6A2">
                        <w:pPr>
                          <w:spacing w:before="0" w:line="264" w:lineRule="exact"/>
                          <w:ind w:left="0" w:right="0" w:firstLine="0"/>
                          <w:jc w:val="left"/>
                          <w:rPr>
                            <w:sz w:val="24"/>
                          </w:rPr>
                        </w:pPr>
                        <w:r>
                          <w:rPr>
                            <w:spacing w:val="-10"/>
                            <w:sz w:val="24"/>
                          </w:rPr>
                          <w:t>+</w:t>
                        </w:r>
                      </w:p>
                    </w:txbxContent>
                  </v:textbox>
                </v:shape>
              </v:group>
            </w:pict>
          </mc:Fallback>
        </mc:AlternateContent>
      </w:r>
      <w:bookmarkStart w:id="20" w:name="OUTPUT: (1)"/>
      <w:bookmarkEnd w:id="20"/>
      <w:r>
        <w:rPr>
          <w:spacing w:val="-2"/>
          <w:w w:val="105"/>
        </w:rPr>
        <w:t>OUTPUT:</w:t>
      </w:r>
    </w:p>
    <w:p w14:paraId="199B0FD7">
      <w:pPr>
        <w:pStyle w:val="7"/>
        <w:rPr>
          <w:b/>
          <w:sz w:val="20"/>
        </w:rPr>
      </w:pPr>
    </w:p>
    <w:p w14:paraId="775A09F8">
      <w:pPr>
        <w:pStyle w:val="7"/>
        <w:rPr>
          <w:b/>
          <w:sz w:val="20"/>
        </w:rPr>
      </w:pPr>
    </w:p>
    <w:p w14:paraId="1E54D324">
      <w:pPr>
        <w:pStyle w:val="7"/>
        <w:rPr>
          <w:b/>
          <w:sz w:val="20"/>
        </w:rPr>
      </w:pPr>
    </w:p>
    <w:p w14:paraId="6ADAEE83">
      <w:pPr>
        <w:pStyle w:val="7"/>
        <w:rPr>
          <w:b/>
          <w:sz w:val="20"/>
        </w:rPr>
      </w:pPr>
    </w:p>
    <w:p w14:paraId="763C9736">
      <w:pPr>
        <w:pStyle w:val="7"/>
        <w:rPr>
          <w:b/>
          <w:sz w:val="20"/>
        </w:rPr>
      </w:pPr>
    </w:p>
    <w:p w14:paraId="78534E96">
      <w:pPr>
        <w:pStyle w:val="7"/>
        <w:spacing w:before="225"/>
        <w:rPr>
          <w:b/>
          <w:sz w:val="20"/>
        </w:rPr>
      </w:pPr>
    </w:p>
    <w:tbl>
      <w:tblPr>
        <w:tblStyle w:val="6"/>
        <w:tblW w:w="0" w:type="auto"/>
        <w:tblInd w:w="9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46"/>
        <w:gridCol w:w="1012"/>
        <w:gridCol w:w="791"/>
      </w:tblGrid>
      <w:tr w14:paraId="15CA7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4" w:hRule="atLeast"/>
        </w:trPr>
        <w:tc>
          <w:tcPr>
            <w:tcW w:w="2746" w:type="dxa"/>
          </w:tcPr>
          <w:p w14:paraId="0C43F377">
            <w:pPr>
              <w:pStyle w:val="14"/>
              <w:spacing w:line="261" w:lineRule="exact"/>
              <w:ind w:left="50"/>
              <w:rPr>
                <w:sz w:val="23"/>
              </w:rPr>
            </w:pPr>
            <w:r>
              <w:rPr>
                <w:w w:val="105"/>
                <w:sz w:val="23"/>
              </w:rPr>
              <w:t>|</w:t>
            </w:r>
            <w:r>
              <w:rPr>
                <w:spacing w:val="-16"/>
                <w:w w:val="105"/>
                <w:sz w:val="23"/>
              </w:rPr>
              <w:t xml:space="preserve"> </w:t>
            </w:r>
            <w:r>
              <w:rPr>
                <w:w w:val="105"/>
                <w:sz w:val="23"/>
              </w:rPr>
              <w:t>2024-02-06</w:t>
            </w:r>
            <w:r>
              <w:rPr>
                <w:spacing w:val="-8"/>
                <w:w w:val="105"/>
                <w:sz w:val="23"/>
              </w:rPr>
              <w:t xml:space="preserve"> </w:t>
            </w:r>
            <w:r>
              <w:rPr>
                <w:w w:val="105"/>
                <w:sz w:val="23"/>
              </w:rPr>
              <w:t>10:00:00</w:t>
            </w:r>
            <w:r>
              <w:rPr>
                <w:spacing w:val="-4"/>
                <w:w w:val="105"/>
                <w:sz w:val="23"/>
              </w:rPr>
              <w:t xml:space="preserve"> </w:t>
            </w:r>
            <w:r>
              <w:rPr>
                <w:w w:val="105"/>
                <w:sz w:val="23"/>
              </w:rPr>
              <w:t>|</w:t>
            </w:r>
            <w:r>
              <w:rPr>
                <w:spacing w:val="-15"/>
                <w:w w:val="105"/>
                <w:sz w:val="23"/>
              </w:rPr>
              <w:t xml:space="preserve"> </w:t>
            </w:r>
            <w:r>
              <w:rPr>
                <w:spacing w:val="-10"/>
                <w:w w:val="105"/>
                <w:sz w:val="23"/>
              </w:rPr>
              <w:t>1</w:t>
            </w:r>
          </w:p>
        </w:tc>
        <w:tc>
          <w:tcPr>
            <w:tcW w:w="1012" w:type="dxa"/>
          </w:tcPr>
          <w:p w14:paraId="57581AFB">
            <w:pPr>
              <w:pStyle w:val="14"/>
              <w:spacing w:line="261" w:lineRule="exact"/>
              <w:ind w:left="68"/>
              <w:jc w:val="center"/>
              <w:rPr>
                <w:sz w:val="23"/>
              </w:rPr>
            </w:pPr>
            <w:r>
              <w:rPr>
                <w:w w:val="105"/>
                <w:sz w:val="23"/>
              </w:rPr>
              <w:t>|</w:t>
            </w:r>
            <w:r>
              <w:rPr>
                <w:spacing w:val="-9"/>
                <w:w w:val="105"/>
                <w:sz w:val="23"/>
              </w:rPr>
              <w:t xml:space="preserve"> </w:t>
            </w:r>
            <w:r>
              <w:rPr>
                <w:spacing w:val="-4"/>
                <w:w w:val="105"/>
                <w:sz w:val="23"/>
              </w:rPr>
              <w:t>25.5</w:t>
            </w:r>
          </w:p>
        </w:tc>
        <w:tc>
          <w:tcPr>
            <w:tcW w:w="791" w:type="dxa"/>
          </w:tcPr>
          <w:p w14:paraId="0E9EA2FC">
            <w:pPr>
              <w:pStyle w:val="14"/>
              <w:spacing w:line="261" w:lineRule="exact"/>
              <w:ind w:left="276"/>
              <w:rPr>
                <w:sz w:val="23"/>
              </w:rPr>
            </w:pPr>
            <w:r>
              <w:rPr>
                <w:spacing w:val="-10"/>
                <w:w w:val="105"/>
                <w:sz w:val="23"/>
              </w:rPr>
              <w:t>|</w:t>
            </w:r>
          </w:p>
        </w:tc>
      </w:tr>
      <w:tr w14:paraId="0A2EB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3" w:hRule="atLeast"/>
        </w:trPr>
        <w:tc>
          <w:tcPr>
            <w:tcW w:w="2746" w:type="dxa"/>
          </w:tcPr>
          <w:p w14:paraId="4B1952A0">
            <w:pPr>
              <w:pStyle w:val="14"/>
              <w:spacing w:before="88"/>
              <w:ind w:left="50"/>
              <w:rPr>
                <w:sz w:val="23"/>
              </w:rPr>
            </w:pPr>
            <w:r>
              <w:rPr>
                <w:w w:val="105"/>
                <w:sz w:val="23"/>
              </w:rPr>
              <w:t>|</w:t>
            </w:r>
            <w:r>
              <w:rPr>
                <w:spacing w:val="-16"/>
                <w:w w:val="105"/>
                <w:sz w:val="23"/>
              </w:rPr>
              <w:t xml:space="preserve"> </w:t>
            </w:r>
            <w:r>
              <w:rPr>
                <w:w w:val="105"/>
                <w:sz w:val="23"/>
              </w:rPr>
              <w:t>2024-02-06</w:t>
            </w:r>
            <w:r>
              <w:rPr>
                <w:spacing w:val="-8"/>
                <w:w w:val="105"/>
                <w:sz w:val="23"/>
              </w:rPr>
              <w:t xml:space="preserve"> </w:t>
            </w:r>
            <w:r>
              <w:rPr>
                <w:w w:val="105"/>
                <w:sz w:val="23"/>
              </w:rPr>
              <w:t>10:01:00</w:t>
            </w:r>
            <w:r>
              <w:rPr>
                <w:spacing w:val="-4"/>
                <w:w w:val="105"/>
                <w:sz w:val="23"/>
              </w:rPr>
              <w:t xml:space="preserve"> </w:t>
            </w:r>
            <w:r>
              <w:rPr>
                <w:w w:val="105"/>
                <w:sz w:val="23"/>
              </w:rPr>
              <w:t>|</w:t>
            </w:r>
            <w:r>
              <w:rPr>
                <w:spacing w:val="-15"/>
                <w:w w:val="105"/>
                <w:sz w:val="23"/>
              </w:rPr>
              <w:t xml:space="preserve"> </w:t>
            </w:r>
            <w:r>
              <w:rPr>
                <w:spacing w:val="-10"/>
                <w:w w:val="105"/>
                <w:sz w:val="23"/>
              </w:rPr>
              <w:t>2</w:t>
            </w:r>
          </w:p>
        </w:tc>
        <w:tc>
          <w:tcPr>
            <w:tcW w:w="1012" w:type="dxa"/>
          </w:tcPr>
          <w:p w14:paraId="4D988DDF">
            <w:pPr>
              <w:pStyle w:val="14"/>
              <w:spacing w:before="88"/>
              <w:ind w:left="68"/>
              <w:jc w:val="center"/>
              <w:rPr>
                <w:sz w:val="23"/>
              </w:rPr>
            </w:pPr>
            <w:r>
              <w:rPr>
                <w:w w:val="105"/>
                <w:sz w:val="23"/>
              </w:rPr>
              <w:t>|</w:t>
            </w:r>
            <w:r>
              <w:rPr>
                <w:spacing w:val="-9"/>
                <w:w w:val="105"/>
                <w:sz w:val="23"/>
              </w:rPr>
              <w:t xml:space="preserve"> </w:t>
            </w:r>
            <w:r>
              <w:rPr>
                <w:spacing w:val="-4"/>
                <w:w w:val="105"/>
                <w:sz w:val="23"/>
              </w:rPr>
              <w:t>26.3</w:t>
            </w:r>
          </w:p>
        </w:tc>
        <w:tc>
          <w:tcPr>
            <w:tcW w:w="791" w:type="dxa"/>
          </w:tcPr>
          <w:p w14:paraId="08FD8D7C">
            <w:pPr>
              <w:pStyle w:val="14"/>
              <w:spacing w:before="88"/>
              <w:ind w:right="47"/>
              <w:jc w:val="right"/>
              <w:rPr>
                <w:sz w:val="23"/>
              </w:rPr>
            </w:pPr>
            <w:r>
              <w:rPr>
                <w:spacing w:val="-10"/>
                <w:w w:val="105"/>
                <w:sz w:val="23"/>
              </w:rPr>
              <w:t>|</w:t>
            </w:r>
          </w:p>
        </w:tc>
      </w:tr>
      <w:tr w14:paraId="70281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atLeast"/>
        </w:trPr>
        <w:tc>
          <w:tcPr>
            <w:tcW w:w="2746" w:type="dxa"/>
          </w:tcPr>
          <w:p w14:paraId="316E1F5A">
            <w:pPr>
              <w:pStyle w:val="14"/>
              <w:spacing w:before="96"/>
              <w:ind w:left="50"/>
              <w:rPr>
                <w:sz w:val="23"/>
              </w:rPr>
            </w:pPr>
            <w:r>
              <w:rPr>
                <w:w w:val="105"/>
                <w:sz w:val="23"/>
              </w:rPr>
              <w:t>|</w:t>
            </w:r>
            <w:r>
              <w:rPr>
                <w:spacing w:val="-16"/>
                <w:w w:val="105"/>
                <w:sz w:val="23"/>
              </w:rPr>
              <w:t xml:space="preserve"> </w:t>
            </w:r>
            <w:r>
              <w:rPr>
                <w:w w:val="105"/>
                <w:sz w:val="23"/>
              </w:rPr>
              <w:t>2024-02-06</w:t>
            </w:r>
            <w:r>
              <w:rPr>
                <w:spacing w:val="-8"/>
                <w:w w:val="105"/>
                <w:sz w:val="23"/>
              </w:rPr>
              <w:t xml:space="preserve"> </w:t>
            </w:r>
            <w:r>
              <w:rPr>
                <w:w w:val="105"/>
                <w:sz w:val="23"/>
              </w:rPr>
              <w:t>10:02:00</w:t>
            </w:r>
            <w:r>
              <w:rPr>
                <w:spacing w:val="-4"/>
                <w:w w:val="105"/>
                <w:sz w:val="23"/>
              </w:rPr>
              <w:t xml:space="preserve"> </w:t>
            </w:r>
            <w:r>
              <w:rPr>
                <w:w w:val="105"/>
                <w:sz w:val="23"/>
              </w:rPr>
              <w:t>|</w:t>
            </w:r>
            <w:r>
              <w:rPr>
                <w:spacing w:val="-15"/>
                <w:w w:val="105"/>
                <w:sz w:val="23"/>
              </w:rPr>
              <w:t xml:space="preserve"> </w:t>
            </w:r>
            <w:r>
              <w:rPr>
                <w:spacing w:val="-10"/>
                <w:w w:val="105"/>
                <w:sz w:val="23"/>
              </w:rPr>
              <w:t>1</w:t>
            </w:r>
          </w:p>
        </w:tc>
        <w:tc>
          <w:tcPr>
            <w:tcW w:w="1012" w:type="dxa"/>
          </w:tcPr>
          <w:p w14:paraId="006D265A">
            <w:pPr>
              <w:pStyle w:val="14"/>
              <w:spacing w:before="96"/>
              <w:ind w:left="68"/>
              <w:jc w:val="center"/>
              <w:rPr>
                <w:sz w:val="23"/>
              </w:rPr>
            </w:pPr>
            <w:r>
              <w:rPr>
                <w:w w:val="105"/>
                <w:sz w:val="23"/>
              </w:rPr>
              <w:t>|</w:t>
            </w:r>
            <w:r>
              <w:rPr>
                <w:spacing w:val="-9"/>
                <w:w w:val="105"/>
                <w:sz w:val="23"/>
              </w:rPr>
              <w:t xml:space="preserve"> </w:t>
            </w:r>
            <w:r>
              <w:rPr>
                <w:spacing w:val="-4"/>
                <w:w w:val="105"/>
                <w:sz w:val="23"/>
              </w:rPr>
              <w:t>24.8</w:t>
            </w:r>
          </w:p>
        </w:tc>
        <w:tc>
          <w:tcPr>
            <w:tcW w:w="791" w:type="dxa"/>
          </w:tcPr>
          <w:p w14:paraId="16F801CB">
            <w:pPr>
              <w:pStyle w:val="14"/>
              <w:spacing w:before="96"/>
              <w:ind w:left="211"/>
              <w:rPr>
                <w:sz w:val="23"/>
              </w:rPr>
            </w:pPr>
            <w:r>
              <w:rPr>
                <w:spacing w:val="-10"/>
                <w:w w:val="105"/>
                <w:sz w:val="23"/>
              </w:rPr>
              <w:t>|</w:t>
            </w:r>
          </w:p>
        </w:tc>
      </w:tr>
      <w:tr w14:paraId="6818D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atLeast"/>
        </w:trPr>
        <w:tc>
          <w:tcPr>
            <w:tcW w:w="2746" w:type="dxa"/>
          </w:tcPr>
          <w:p w14:paraId="5FBA1596">
            <w:pPr>
              <w:pStyle w:val="14"/>
              <w:spacing w:before="92"/>
              <w:ind w:left="50"/>
              <w:rPr>
                <w:sz w:val="23"/>
              </w:rPr>
            </w:pPr>
            <w:r>
              <w:rPr>
                <w:w w:val="105"/>
                <w:sz w:val="23"/>
              </w:rPr>
              <w:t>|</w:t>
            </w:r>
            <w:r>
              <w:rPr>
                <w:spacing w:val="-16"/>
                <w:w w:val="105"/>
                <w:sz w:val="23"/>
              </w:rPr>
              <w:t xml:space="preserve"> </w:t>
            </w:r>
            <w:r>
              <w:rPr>
                <w:w w:val="105"/>
                <w:sz w:val="23"/>
              </w:rPr>
              <w:t>2024-02-06</w:t>
            </w:r>
            <w:r>
              <w:rPr>
                <w:spacing w:val="-8"/>
                <w:w w:val="105"/>
                <w:sz w:val="23"/>
              </w:rPr>
              <w:t xml:space="preserve"> </w:t>
            </w:r>
            <w:r>
              <w:rPr>
                <w:w w:val="105"/>
                <w:sz w:val="23"/>
              </w:rPr>
              <w:t>10:02:30</w:t>
            </w:r>
            <w:r>
              <w:rPr>
                <w:spacing w:val="-4"/>
                <w:w w:val="105"/>
                <w:sz w:val="23"/>
              </w:rPr>
              <w:t xml:space="preserve"> </w:t>
            </w:r>
            <w:r>
              <w:rPr>
                <w:w w:val="105"/>
                <w:sz w:val="23"/>
              </w:rPr>
              <w:t>|</w:t>
            </w:r>
            <w:r>
              <w:rPr>
                <w:spacing w:val="-15"/>
                <w:w w:val="105"/>
                <w:sz w:val="23"/>
              </w:rPr>
              <w:t xml:space="preserve"> </w:t>
            </w:r>
            <w:r>
              <w:rPr>
                <w:spacing w:val="-10"/>
                <w:w w:val="105"/>
                <w:sz w:val="23"/>
              </w:rPr>
              <w:t>3</w:t>
            </w:r>
          </w:p>
        </w:tc>
        <w:tc>
          <w:tcPr>
            <w:tcW w:w="1012" w:type="dxa"/>
          </w:tcPr>
          <w:p w14:paraId="67157AA1">
            <w:pPr>
              <w:pStyle w:val="14"/>
              <w:spacing w:before="92"/>
              <w:ind w:left="68"/>
              <w:jc w:val="center"/>
              <w:rPr>
                <w:sz w:val="23"/>
              </w:rPr>
            </w:pPr>
            <w:r>
              <w:rPr>
                <w:w w:val="105"/>
                <w:sz w:val="23"/>
              </w:rPr>
              <w:t>|</w:t>
            </w:r>
            <w:r>
              <w:rPr>
                <w:spacing w:val="-9"/>
                <w:w w:val="105"/>
                <w:sz w:val="23"/>
              </w:rPr>
              <w:t xml:space="preserve"> </w:t>
            </w:r>
            <w:r>
              <w:rPr>
                <w:spacing w:val="-4"/>
                <w:w w:val="105"/>
                <w:sz w:val="23"/>
              </w:rPr>
              <w:t>27.1</w:t>
            </w:r>
          </w:p>
        </w:tc>
        <w:tc>
          <w:tcPr>
            <w:tcW w:w="791" w:type="dxa"/>
          </w:tcPr>
          <w:p w14:paraId="452F5B60">
            <w:pPr>
              <w:pStyle w:val="14"/>
              <w:spacing w:before="92"/>
              <w:ind w:left="276"/>
              <w:rPr>
                <w:sz w:val="23"/>
              </w:rPr>
            </w:pPr>
            <w:r>
              <w:rPr>
                <w:spacing w:val="-10"/>
                <w:w w:val="105"/>
                <w:sz w:val="23"/>
              </w:rPr>
              <w:t>|</w:t>
            </w:r>
          </w:p>
        </w:tc>
      </w:tr>
      <w:tr w14:paraId="235D6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3" w:hRule="atLeast"/>
        </w:trPr>
        <w:tc>
          <w:tcPr>
            <w:tcW w:w="2746" w:type="dxa"/>
          </w:tcPr>
          <w:p w14:paraId="01A0B995">
            <w:pPr>
              <w:pStyle w:val="14"/>
              <w:spacing w:before="96"/>
              <w:ind w:left="50"/>
              <w:rPr>
                <w:sz w:val="23"/>
              </w:rPr>
            </w:pPr>
            <w:r>
              <w:rPr>
                <w:w w:val="105"/>
                <w:sz w:val="23"/>
              </w:rPr>
              <w:t>|</w:t>
            </w:r>
            <w:r>
              <w:rPr>
                <w:spacing w:val="-16"/>
                <w:w w:val="105"/>
                <w:sz w:val="23"/>
              </w:rPr>
              <w:t xml:space="preserve"> </w:t>
            </w:r>
            <w:r>
              <w:rPr>
                <w:w w:val="105"/>
                <w:sz w:val="23"/>
              </w:rPr>
              <w:t>2024-02-06</w:t>
            </w:r>
            <w:r>
              <w:rPr>
                <w:spacing w:val="-8"/>
                <w:w w:val="105"/>
                <w:sz w:val="23"/>
              </w:rPr>
              <w:t xml:space="preserve"> </w:t>
            </w:r>
            <w:r>
              <w:rPr>
                <w:w w:val="105"/>
                <w:sz w:val="23"/>
              </w:rPr>
              <w:t>10:03:00</w:t>
            </w:r>
            <w:r>
              <w:rPr>
                <w:spacing w:val="-4"/>
                <w:w w:val="105"/>
                <w:sz w:val="23"/>
              </w:rPr>
              <w:t xml:space="preserve"> </w:t>
            </w:r>
            <w:r>
              <w:rPr>
                <w:w w:val="105"/>
                <w:sz w:val="23"/>
              </w:rPr>
              <w:t>|</w:t>
            </w:r>
            <w:r>
              <w:rPr>
                <w:spacing w:val="-15"/>
                <w:w w:val="105"/>
                <w:sz w:val="23"/>
              </w:rPr>
              <w:t xml:space="preserve"> </w:t>
            </w:r>
            <w:r>
              <w:rPr>
                <w:spacing w:val="-10"/>
                <w:w w:val="105"/>
                <w:sz w:val="23"/>
              </w:rPr>
              <w:t>2</w:t>
            </w:r>
          </w:p>
        </w:tc>
        <w:tc>
          <w:tcPr>
            <w:tcW w:w="1012" w:type="dxa"/>
          </w:tcPr>
          <w:p w14:paraId="15E39A75">
            <w:pPr>
              <w:pStyle w:val="14"/>
              <w:spacing w:before="96"/>
              <w:ind w:left="68"/>
              <w:jc w:val="center"/>
              <w:rPr>
                <w:sz w:val="23"/>
              </w:rPr>
            </w:pPr>
            <w:r>
              <w:rPr>
                <w:w w:val="105"/>
                <w:sz w:val="23"/>
              </w:rPr>
              <w:t>|</w:t>
            </w:r>
            <w:r>
              <w:rPr>
                <w:spacing w:val="-9"/>
                <w:w w:val="105"/>
                <w:sz w:val="23"/>
              </w:rPr>
              <w:t xml:space="preserve"> </w:t>
            </w:r>
            <w:r>
              <w:rPr>
                <w:spacing w:val="-4"/>
                <w:w w:val="105"/>
                <w:sz w:val="23"/>
              </w:rPr>
              <w:t>26.7</w:t>
            </w:r>
          </w:p>
        </w:tc>
        <w:tc>
          <w:tcPr>
            <w:tcW w:w="791" w:type="dxa"/>
          </w:tcPr>
          <w:p w14:paraId="54D7BA4D">
            <w:pPr>
              <w:pStyle w:val="14"/>
              <w:spacing w:before="96"/>
              <w:ind w:left="276"/>
              <w:rPr>
                <w:sz w:val="23"/>
              </w:rPr>
            </w:pPr>
            <w:r>
              <w:rPr>
                <w:spacing w:val="-10"/>
                <w:w w:val="105"/>
                <w:sz w:val="23"/>
              </w:rPr>
              <w:t>|</w:t>
            </w:r>
          </w:p>
        </w:tc>
      </w:tr>
      <w:tr w14:paraId="7AA5E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2746" w:type="dxa"/>
          </w:tcPr>
          <w:p w14:paraId="79B3756F">
            <w:pPr>
              <w:pStyle w:val="14"/>
              <w:spacing w:before="89" w:line="246" w:lineRule="exact"/>
              <w:ind w:left="50"/>
              <w:rPr>
                <w:sz w:val="23"/>
              </w:rPr>
            </w:pPr>
            <w:r>
              <w:rPr>
                <w:w w:val="105"/>
                <w:sz w:val="23"/>
              </w:rPr>
              <w:t>|</w:t>
            </w:r>
            <w:r>
              <w:rPr>
                <w:spacing w:val="-16"/>
                <w:w w:val="105"/>
                <w:sz w:val="23"/>
              </w:rPr>
              <w:t xml:space="preserve"> </w:t>
            </w:r>
            <w:r>
              <w:rPr>
                <w:w w:val="105"/>
                <w:sz w:val="23"/>
              </w:rPr>
              <w:t>2024-02-06</w:t>
            </w:r>
            <w:r>
              <w:rPr>
                <w:spacing w:val="-8"/>
                <w:w w:val="105"/>
                <w:sz w:val="23"/>
              </w:rPr>
              <w:t xml:space="preserve"> </w:t>
            </w:r>
            <w:r>
              <w:rPr>
                <w:w w:val="105"/>
                <w:sz w:val="23"/>
              </w:rPr>
              <w:t>10:04:00</w:t>
            </w:r>
            <w:r>
              <w:rPr>
                <w:spacing w:val="-4"/>
                <w:w w:val="105"/>
                <w:sz w:val="23"/>
              </w:rPr>
              <w:t xml:space="preserve"> </w:t>
            </w:r>
            <w:r>
              <w:rPr>
                <w:w w:val="105"/>
                <w:sz w:val="23"/>
              </w:rPr>
              <w:t>|</w:t>
            </w:r>
            <w:r>
              <w:rPr>
                <w:spacing w:val="-15"/>
                <w:w w:val="105"/>
                <w:sz w:val="23"/>
              </w:rPr>
              <w:t xml:space="preserve"> </w:t>
            </w:r>
            <w:r>
              <w:rPr>
                <w:spacing w:val="-10"/>
                <w:w w:val="105"/>
                <w:sz w:val="23"/>
              </w:rPr>
              <w:t>1</w:t>
            </w:r>
          </w:p>
        </w:tc>
        <w:tc>
          <w:tcPr>
            <w:tcW w:w="1012" w:type="dxa"/>
          </w:tcPr>
          <w:p w14:paraId="475D0580">
            <w:pPr>
              <w:pStyle w:val="14"/>
              <w:spacing w:before="89" w:line="246" w:lineRule="exact"/>
              <w:ind w:left="68"/>
              <w:jc w:val="center"/>
              <w:rPr>
                <w:sz w:val="23"/>
              </w:rPr>
            </w:pPr>
            <w:r>
              <w:rPr>
                <w:w w:val="105"/>
                <w:sz w:val="23"/>
              </w:rPr>
              <w:t>|</w:t>
            </w:r>
            <w:r>
              <w:rPr>
                <w:spacing w:val="-9"/>
                <w:w w:val="105"/>
                <w:sz w:val="23"/>
              </w:rPr>
              <w:t xml:space="preserve"> </w:t>
            </w:r>
            <w:r>
              <w:rPr>
                <w:spacing w:val="-4"/>
                <w:w w:val="105"/>
                <w:sz w:val="23"/>
              </w:rPr>
              <w:t>25.2</w:t>
            </w:r>
          </w:p>
        </w:tc>
        <w:tc>
          <w:tcPr>
            <w:tcW w:w="791" w:type="dxa"/>
          </w:tcPr>
          <w:p w14:paraId="1D6643F5">
            <w:pPr>
              <w:pStyle w:val="14"/>
              <w:spacing w:before="89" w:line="246" w:lineRule="exact"/>
              <w:ind w:left="276"/>
              <w:rPr>
                <w:sz w:val="23"/>
              </w:rPr>
            </w:pPr>
            <w:r>
              <w:rPr>
                <w:spacing w:val="-10"/>
                <w:w w:val="105"/>
                <w:sz w:val="23"/>
              </w:rPr>
              <w:t>|</w:t>
            </w:r>
          </w:p>
        </w:tc>
      </w:tr>
    </w:tbl>
    <w:p w14:paraId="4EF92B2C">
      <w:pPr>
        <w:pStyle w:val="7"/>
        <w:rPr>
          <w:b/>
        </w:rPr>
      </w:pPr>
    </w:p>
    <w:p w14:paraId="6E37E3D6">
      <w:pPr>
        <w:pStyle w:val="7"/>
        <w:rPr>
          <w:b/>
        </w:rPr>
      </w:pPr>
    </w:p>
    <w:p w14:paraId="5EF01610">
      <w:pPr>
        <w:pStyle w:val="7"/>
        <w:rPr>
          <w:b/>
        </w:rPr>
      </w:pPr>
    </w:p>
    <w:p w14:paraId="7FA68FF6">
      <w:pPr>
        <w:pStyle w:val="7"/>
        <w:rPr>
          <w:b/>
        </w:rPr>
      </w:pPr>
    </w:p>
    <w:p w14:paraId="32E27CCC">
      <w:pPr>
        <w:pStyle w:val="7"/>
        <w:rPr>
          <w:b/>
        </w:rPr>
      </w:pPr>
    </w:p>
    <w:p w14:paraId="61020809">
      <w:pPr>
        <w:pStyle w:val="7"/>
        <w:spacing w:before="80"/>
        <w:rPr>
          <w:b/>
        </w:rPr>
      </w:pPr>
    </w:p>
    <w:p w14:paraId="40636A94">
      <w:pPr>
        <w:spacing w:before="0"/>
        <w:ind w:left="1015" w:right="0" w:firstLine="0"/>
        <w:jc w:val="left"/>
        <w:rPr>
          <w:b/>
          <w:sz w:val="23"/>
        </w:rPr>
      </w:pPr>
      <w:r>
        <w:rPr>
          <w:b/>
          <w:spacing w:val="-2"/>
          <w:w w:val="105"/>
          <w:sz w:val="23"/>
        </w:rPr>
        <w:t>RESULT:</w:t>
      </w:r>
    </w:p>
    <w:p w14:paraId="3EDD9245">
      <w:pPr>
        <w:pStyle w:val="7"/>
        <w:spacing w:before="189"/>
        <w:ind w:left="1015"/>
      </w:pPr>
      <w:r>
        <w:rPr>
          <w:w w:val="105"/>
        </w:rPr>
        <w:t>Thus</w:t>
      </w:r>
      <w:r>
        <w:rPr>
          <w:spacing w:val="-16"/>
          <w:w w:val="105"/>
        </w:rPr>
        <w:t xml:space="preserve"> </w:t>
      </w:r>
      <w:r>
        <w:rPr>
          <w:w w:val="105"/>
        </w:rPr>
        <w:t>Data</w:t>
      </w:r>
      <w:r>
        <w:rPr>
          <w:spacing w:val="-9"/>
          <w:w w:val="105"/>
        </w:rPr>
        <w:t xml:space="preserve"> </w:t>
      </w:r>
      <w:r>
        <w:rPr>
          <w:w w:val="105"/>
        </w:rPr>
        <w:t>Warehouse</w:t>
      </w:r>
      <w:r>
        <w:rPr>
          <w:spacing w:val="-7"/>
          <w:w w:val="105"/>
        </w:rPr>
        <w:t xml:space="preserve"> </w:t>
      </w:r>
      <w:r>
        <w:rPr>
          <w:w w:val="105"/>
        </w:rPr>
        <w:t>for</w:t>
      </w:r>
      <w:r>
        <w:rPr>
          <w:spacing w:val="-11"/>
          <w:w w:val="105"/>
        </w:rPr>
        <w:t xml:space="preserve"> </w:t>
      </w:r>
      <w:r>
        <w:rPr>
          <w:w w:val="105"/>
        </w:rPr>
        <w:t>real</w:t>
      </w:r>
      <w:r>
        <w:rPr>
          <w:spacing w:val="-6"/>
          <w:w w:val="105"/>
        </w:rPr>
        <w:t xml:space="preserve"> </w:t>
      </w:r>
      <w:r>
        <w:rPr>
          <w:w w:val="105"/>
        </w:rPr>
        <w:t>time</w:t>
      </w:r>
      <w:r>
        <w:rPr>
          <w:spacing w:val="-15"/>
          <w:w w:val="105"/>
        </w:rPr>
        <w:t xml:space="preserve"> </w:t>
      </w:r>
      <w:r>
        <w:rPr>
          <w:w w:val="105"/>
        </w:rPr>
        <w:t>application</w:t>
      </w:r>
      <w:r>
        <w:rPr>
          <w:spacing w:val="-6"/>
          <w:w w:val="105"/>
        </w:rPr>
        <w:t xml:space="preserve"> </w:t>
      </w:r>
      <w:r>
        <w:rPr>
          <w:spacing w:val="-2"/>
          <w:w w:val="105"/>
        </w:rPr>
        <w:t>designed.</w:t>
      </w:r>
    </w:p>
    <w:p w14:paraId="38A0CD9F">
      <w:pPr>
        <w:pStyle w:val="7"/>
        <w:spacing w:after="0"/>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028DFB20">
      <w:pPr>
        <w:pStyle w:val="7"/>
        <w:spacing w:before="4"/>
        <w:rPr>
          <w:sz w:val="19"/>
        </w:rPr>
      </w:pPr>
    </w:p>
    <w:p w14:paraId="6EEC8563">
      <w:pPr>
        <w:pStyle w:val="7"/>
        <w:ind w:left="1295"/>
        <w:rPr>
          <w:sz w:val="20"/>
        </w:rPr>
      </w:pPr>
      <w:r>
        <w:rPr>
          <w:sz w:val="20"/>
        </w:rPr>
        <mc:AlternateContent>
          <mc:Choice Requires="wps">
            <w:drawing>
              <wp:inline distT="0" distB="0" distL="0" distR="0">
                <wp:extent cx="5572125" cy="193675"/>
                <wp:effectExtent l="9525" t="0" r="0" b="6350"/>
                <wp:docPr id="62" name="Textbox 62"/>
                <wp:cNvGraphicFramePr/>
                <a:graphic xmlns:a="http://schemas.openxmlformats.org/drawingml/2006/main">
                  <a:graphicData uri="http://schemas.microsoft.com/office/word/2010/wordprocessingShape">
                    <wps:wsp>
                      <wps:cNvSpPr txBox="1"/>
                      <wps:spPr>
                        <a:xfrm>
                          <a:off x="0" y="0"/>
                          <a:ext cx="5572125" cy="193675"/>
                        </a:xfrm>
                        <a:prstGeom prst="rect">
                          <a:avLst/>
                        </a:prstGeom>
                        <a:ln w="6350">
                          <a:solidFill>
                            <a:srgbClr val="000000"/>
                          </a:solidFill>
                          <a:prstDash val="solid"/>
                        </a:ln>
                      </wps:spPr>
                      <wps:txbx>
                        <w:txbxContent>
                          <w:p w14:paraId="63F27DED">
                            <w:pPr>
                              <w:spacing w:before="31" w:line="264" w:lineRule="exact"/>
                              <w:ind w:left="0" w:right="2" w:firstLine="0"/>
                              <w:jc w:val="center"/>
                              <w:rPr>
                                <w:b/>
                                <w:sz w:val="23"/>
                              </w:rPr>
                            </w:pPr>
                            <w:r>
                              <w:rPr>
                                <w:b/>
                                <w:sz w:val="23"/>
                              </w:rPr>
                              <w:t>EXP</w:t>
                            </w:r>
                            <w:r>
                              <w:rPr>
                                <w:b/>
                                <w:spacing w:val="23"/>
                                <w:sz w:val="23"/>
                              </w:rPr>
                              <w:t xml:space="preserve"> </w:t>
                            </w:r>
                            <w:r>
                              <w:rPr>
                                <w:b/>
                                <w:sz w:val="23"/>
                              </w:rPr>
                              <w:t>6.Analyse</w:t>
                            </w:r>
                            <w:r>
                              <w:rPr>
                                <w:b/>
                                <w:spacing w:val="20"/>
                                <w:sz w:val="23"/>
                              </w:rPr>
                              <w:t xml:space="preserve"> </w:t>
                            </w:r>
                            <w:r>
                              <w:rPr>
                                <w:b/>
                                <w:sz w:val="23"/>
                              </w:rPr>
                              <w:t>the</w:t>
                            </w:r>
                            <w:r>
                              <w:rPr>
                                <w:b/>
                                <w:spacing w:val="29"/>
                                <w:sz w:val="23"/>
                              </w:rPr>
                              <w:t xml:space="preserve"> </w:t>
                            </w:r>
                            <w:r>
                              <w:rPr>
                                <w:b/>
                                <w:sz w:val="23"/>
                              </w:rPr>
                              <w:t>dimensional</w:t>
                            </w:r>
                            <w:r>
                              <w:rPr>
                                <w:b/>
                                <w:spacing w:val="26"/>
                                <w:sz w:val="23"/>
                              </w:rPr>
                              <w:t xml:space="preserve"> </w:t>
                            </w:r>
                            <w:r>
                              <w:rPr>
                                <w:b/>
                                <w:spacing w:val="-2"/>
                                <w:sz w:val="23"/>
                              </w:rPr>
                              <w:t>Modeling</w:t>
                            </w:r>
                          </w:p>
                        </w:txbxContent>
                      </wps:txbx>
                      <wps:bodyPr wrap="square" lIns="0" tIns="0" rIns="0" bIns="0" rtlCol="0">
                        <a:noAutofit/>
                      </wps:bodyPr>
                    </wps:wsp>
                  </a:graphicData>
                </a:graphic>
              </wp:inline>
            </w:drawing>
          </mc:Choice>
          <mc:Fallback>
            <w:pict>
              <v:shape id="Textbox 62" o:spid="_x0000_s1026" o:spt="202" type="#_x0000_t202" style="height:15.25pt;width:438.75pt;" filled="f" stroked="t" coordsize="21600,21600" o:gfxdata="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Or+2tcAAAAEAQAA&#10;DwAAAAAAAAABACAAAAAiAAAAZHJzL2Rvd25yZXYueG1sUEsBAhQAFAAAAAgAh07iQIU2A1fhAQAA&#10;2QMAAA4AAAAAAAAAAQAgAAAAJgEAAGRycy9lMm9Eb2MueG1sUEsFBgAAAAAGAAYAWQEAAHkFAAAA&#10;AA==&#10;">
                <v:fill on="f" focussize="0,0"/>
                <v:stroke weight="0.5pt" color="#000000" joinstyle="round"/>
                <v:imagedata o:title=""/>
                <o:lock v:ext="edit" aspectratio="f"/>
                <v:textbox inset="0mm,0mm,0mm,0mm">
                  <w:txbxContent>
                    <w:p w14:paraId="63F27DED">
                      <w:pPr>
                        <w:spacing w:before="31" w:line="264" w:lineRule="exact"/>
                        <w:ind w:left="0" w:right="2" w:firstLine="0"/>
                        <w:jc w:val="center"/>
                        <w:rPr>
                          <w:b/>
                          <w:sz w:val="23"/>
                        </w:rPr>
                      </w:pPr>
                      <w:r>
                        <w:rPr>
                          <w:b/>
                          <w:sz w:val="23"/>
                        </w:rPr>
                        <w:t>EXP</w:t>
                      </w:r>
                      <w:r>
                        <w:rPr>
                          <w:b/>
                          <w:spacing w:val="23"/>
                          <w:sz w:val="23"/>
                        </w:rPr>
                        <w:t xml:space="preserve"> </w:t>
                      </w:r>
                      <w:r>
                        <w:rPr>
                          <w:b/>
                          <w:sz w:val="23"/>
                        </w:rPr>
                        <w:t>6.Analyse</w:t>
                      </w:r>
                      <w:r>
                        <w:rPr>
                          <w:b/>
                          <w:spacing w:val="20"/>
                          <w:sz w:val="23"/>
                        </w:rPr>
                        <w:t xml:space="preserve"> </w:t>
                      </w:r>
                      <w:r>
                        <w:rPr>
                          <w:b/>
                          <w:sz w:val="23"/>
                        </w:rPr>
                        <w:t>the</w:t>
                      </w:r>
                      <w:r>
                        <w:rPr>
                          <w:b/>
                          <w:spacing w:val="29"/>
                          <w:sz w:val="23"/>
                        </w:rPr>
                        <w:t xml:space="preserve"> </w:t>
                      </w:r>
                      <w:r>
                        <w:rPr>
                          <w:b/>
                          <w:sz w:val="23"/>
                        </w:rPr>
                        <w:t>dimensional</w:t>
                      </w:r>
                      <w:r>
                        <w:rPr>
                          <w:b/>
                          <w:spacing w:val="26"/>
                          <w:sz w:val="23"/>
                        </w:rPr>
                        <w:t xml:space="preserve"> </w:t>
                      </w:r>
                      <w:r>
                        <w:rPr>
                          <w:b/>
                          <w:spacing w:val="-2"/>
                          <w:sz w:val="23"/>
                        </w:rPr>
                        <w:t>Modeling</w:t>
                      </w:r>
                    </w:p>
                  </w:txbxContent>
                </v:textbox>
                <w10:wrap type="none"/>
                <w10:anchorlock/>
              </v:shape>
            </w:pict>
          </mc:Fallback>
        </mc:AlternateContent>
      </w:r>
    </w:p>
    <w:p w14:paraId="51E7B989">
      <w:pPr>
        <w:pStyle w:val="7"/>
      </w:pPr>
    </w:p>
    <w:p w14:paraId="2EA705EE">
      <w:pPr>
        <w:pStyle w:val="7"/>
        <w:spacing w:before="108"/>
      </w:pPr>
    </w:p>
    <w:p w14:paraId="0E09764E">
      <w:pPr>
        <w:pStyle w:val="3"/>
      </w:pPr>
      <w:bookmarkStart w:id="21" w:name="AIM: (2)"/>
      <w:bookmarkEnd w:id="21"/>
      <w:r>
        <w:rPr>
          <w:spacing w:val="-4"/>
          <w:w w:val="105"/>
        </w:rPr>
        <w:t>AIM:</w:t>
      </w:r>
    </w:p>
    <w:p w14:paraId="2E458B28">
      <w:pPr>
        <w:pStyle w:val="7"/>
        <w:spacing w:before="182"/>
        <w:ind w:left="1015"/>
      </w:pPr>
      <w:r>
        <w:rPr>
          <w:w w:val="105"/>
        </w:rPr>
        <w:t>To</w:t>
      </w:r>
      <w:r>
        <w:rPr>
          <w:spacing w:val="-16"/>
          <w:w w:val="105"/>
        </w:rPr>
        <w:t xml:space="preserve"> </w:t>
      </w:r>
      <w:r>
        <w:rPr>
          <w:w w:val="105"/>
        </w:rPr>
        <w:t>Analyse</w:t>
      </w:r>
      <w:r>
        <w:rPr>
          <w:spacing w:val="-15"/>
          <w:w w:val="105"/>
        </w:rPr>
        <w:t xml:space="preserve"> </w:t>
      </w:r>
      <w:r>
        <w:rPr>
          <w:w w:val="105"/>
        </w:rPr>
        <w:t>the</w:t>
      </w:r>
      <w:r>
        <w:rPr>
          <w:spacing w:val="-9"/>
          <w:w w:val="105"/>
        </w:rPr>
        <w:t xml:space="preserve"> </w:t>
      </w:r>
      <w:r>
        <w:rPr>
          <w:w w:val="105"/>
        </w:rPr>
        <w:t>dimensional</w:t>
      </w:r>
      <w:r>
        <w:rPr>
          <w:spacing w:val="-5"/>
          <w:w w:val="105"/>
        </w:rPr>
        <w:t xml:space="preserve"> </w:t>
      </w:r>
      <w:r>
        <w:rPr>
          <w:spacing w:val="-2"/>
          <w:w w:val="105"/>
        </w:rPr>
        <w:t>Modeling</w:t>
      </w:r>
    </w:p>
    <w:p w14:paraId="13889AEA">
      <w:pPr>
        <w:pStyle w:val="7"/>
      </w:pPr>
    </w:p>
    <w:p w14:paraId="53122849">
      <w:pPr>
        <w:pStyle w:val="7"/>
        <w:spacing w:before="129"/>
      </w:pPr>
    </w:p>
    <w:p w14:paraId="48B06438">
      <w:pPr>
        <w:pStyle w:val="3"/>
      </w:pPr>
      <w:bookmarkStart w:id="22" w:name="ALGORITHM: (1)"/>
      <w:bookmarkEnd w:id="22"/>
      <w:r>
        <w:rPr>
          <w:spacing w:val="-2"/>
          <w:w w:val="105"/>
        </w:rPr>
        <w:t>ALGORITHM:</w:t>
      </w:r>
    </w:p>
    <w:p w14:paraId="6F74AB0B">
      <w:pPr>
        <w:pStyle w:val="13"/>
        <w:numPr>
          <w:ilvl w:val="0"/>
          <w:numId w:val="11"/>
        </w:numPr>
        <w:tabs>
          <w:tab w:val="left" w:pos="1742"/>
        </w:tabs>
        <w:spacing w:before="189" w:after="0" w:line="240" w:lineRule="auto"/>
        <w:ind w:left="1742" w:right="0" w:hanging="359"/>
        <w:jc w:val="left"/>
        <w:rPr>
          <w:sz w:val="23"/>
        </w:rPr>
      </w:pPr>
      <w:r>
        <w:rPr>
          <w:w w:val="105"/>
          <w:sz w:val="23"/>
        </w:rPr>
        <w:t>Identify</w:t>
      </w:r>
      <w:r>
        <w:rPr>
          <w:spacing w:val="-14"/>
          <w:w w:val="105"/>
          <w:sz w:val="23"/>
        </w:rPr>
        <w:t xml:space="preserve"> </w:t>
      </w:r>
      <w:r>
        <w:rPr>
          <w:w w:val="105"/>
          <w:sz w:val="23"/>
        </w:rPr>
        <w:t>the</w:t>
      </w:r>
      <w:r>
        <w:rPr>
          <w:spacing w:val="-11"/>
          <w:w w:val="105"/>
          <w:sz w:val="23"/>
        </w:rPr>
        <w:t xml:space="preserve"> </w:t>
      </w:r>
      <w:r>
        <w:rPr>
          <w:w w:val="105"/>
          <w:sz w:val="23"/>
        </w:rPr>
        <w:t>business</w:t>
      </w:r>
      <w:r>
        <w:rPr>
          <w:spacing w:val="-10"/>
          <w:w w:val="105"/>
          <w:sz w:val="23"/>
        </w:rPr>
        <w:t xml:space="preserve"> </w:t>
      </w:r>
      <w:r>
        <w:rPr>
          <w:spacing w:val="-2"/>
          <w:w w:val="105"/>
          <w:sz w:val="23"/>
        </w:rPr>
        <w:t>process</w:t>
      </w:r>
    </w:p>
    <w:p w14:paraId="03AE61B3">
      <w:pPr>
        <w:pStyle w:val="13"/>
        <w:numPr>
          <w:ilvl w:val="0"/>
          <w:numId w:val="11"/>
        </w:numPr>
        <w:tabs>
          <w:tab w:val="left" w:pos="1742"/>
        </w:tabs>
        <w:spacing w:before="31" w:after="0" w:line="240" w:lineRule="auto"/>
        <w:ind w:left="1742" w:right="0" w:hanging="359"/>
        <w:jc w:val="left"/>
        <w:rPr>
          <w:sz w:val="23"/>
        </w:rPr>
      </w:pPr>
      <w:r>
        <w:rPr>
          <w:sz w:val="23"/>
        </w:rPr>
        <w:t>Identify</w:t>
      </w:r>
      <w:r>
        <w:rPr>
          <w:spacing w:val="22"/>
          <w:sz w:val="23"/>
        </w:rPr>
        <w:t xml:space="preserve"> </w:t>
      </w:r>
      <w:r>
        <w:rPr>
          <w:sz w:val="23"/>
        </w:rPr>
        <w:t>dimensional</w:t>
      </w:r>
      <w:r>
        <w:rPr>
          <w:spacing w:val="24"/>
          <w:sz w:val="23"/>
        </w:rPr>
        <w:t xml:space="preserve"> </w:t>
      </w:r>
      <w:r>
        <w:rPr>
          <w:sz w:val="23"/>
        </w:rPr>
        <w:t>and</w:t>
      </w:r>
      <w:r>
        <w:rPr>
          <w:spacing w:val="31"/>
          <w:sz w:val="23"/>
        </w:rPr>
        <w:t xml:space="preserve"> </w:t>
      </w:r>
      <w:r>
        <w:rPr>
          <w:spacing w:val="-4"/>
          <w:sz w:val="23"/>
        </w:rPr>
        <w:t>facts</w:t>
      </w:r>
    </w:p>
    <w:p w14:paraId="6E1095D8">
      <w:pPr>
        <w:pStyle w:val="13"/>
        <w:numPr>
          <w:ilvl w:val="0"/>
          <w:numId w:val="11"/>
        </w:numPr>
        <w:tabs>
          <w:tab w:val="left" w:pos="1742"/>
        </w:tabs>
        <w:spacing w:before="38" w:after="0" w:line="240" w:lineRule="auto"/>
        <w:ind w:left="1742" w:right="0" w:hanging="359"/>
        <w:jc w:val="left"/>
        <w:rPr>
          <w:sz w:val="23"/>
        </w:rPr>
      </w:pPr>
      <w:r>
        <w:rPr>
          <w:w w:val="105"/>
          <w:sz w:val="23"/>
        </w:rPr>
        <w:t>Design</w:t>
      </w:r>
      <w:r>
        <w:rPr>
          <w:spacing w:val="-14"/>
          <w:w w:val="105"/>
          <w:sz w:val="23"/>
        </w:rPr>
        <w:t xml:space="preserve"> </w:t>
      </w:r>
      <w:r>
        <w:rPr>
          <w:w w:val="105"/>
          <w:sz w:val="23"/>
        </w:rPr>
        <w:t>the</w:t>
      </w:r>
      <w:r>
        <w:rPr>
          <w:spacing w:val="-16"/>
          <w:w w:val="105"/>
          <w:sz w:val="23"/>
        </w:rPr>
        <w:t xml:space="preserve"> </w:t>
      </w:r>
      <w:r>
        <w:rPr>
          <w:w w:val="105"/>
          <w:sz w:val="23"/>
        </w:rPr>
        <w:t>dimensional</w:t>
      </w:r>
      <w:r>
        <w:rPr>
          <w:spacing w:val="-7"/>
          <w:w w:val="105"/>
          <w:sz w:val="23"/>
        </w:rPr>
        <w:t xml:space="preserve"> </w:t>
      </w:r>
      <w:r>
        <w:rPr>
          <w:spacing w:val="-4"/>
          <w:w w:val="105"/>
          <w:sz w:val="23"/>
        </w:rPr>
        <w:t>model</w:t>
      </w:r>
    </w:p>
    <w:p w14:paraId="07473ECF">
      <w:pPr>
        <w:pStyle w:val="13"/>
        <w:numPr>
          <w:ilvl w:val="0"/>
          <w:numId w:val="11"/>
        </w:numPr>
        <w:tabs>
          <w:tab w:val="left" w:pos="1742"/>
        </w:tabs>
        <w:spacing w:before="31" w:after="0" w:line="240" w:lineRule="auto"/>
        <w:ind w:left="1742" w:right="0" w:hanging="359"/>
        <w:jc w:val="left"/>
        <w:rPr>
          <w:sz w:val="23"/>
        </w:rPr>
      </w:pPr>
      <w:r>
        <w:rPr>
          <w:sz w:val="23"/>
        </w:rPr>
        <w:t>Define</w:t>
      </w:r>
      <w:r>
        <w:rPr>
          <w:spacing w:val="9"/>
          <w:sz w:val="23"/>
        </w:rPr>
        <w:t xml:space="preserve"> </w:t>
      </w:r>
      <w:r>
        <w:rPr>
          <w:spacing w:val="-2"/>
          <w:sz w:val="23"/>
        </w:rPr>
        <w:t>relationships</w:t>
      </w:r>
    </w:p>
    <w:p w14:paraId="0A2132D8">
      <w:pPr>
        <w:pStyle w:val="13"/>
        <w:numPr>
          <w:ilvl w:val="0"/>
          <w:numId w:val="11"/>
        </w:numPr>
        <w:tabs>
          <w:tab w:val="left" w:pos="1742"/>
        </w:tabs>
        <w:spacing w:before="31" w:after="0" w:line="240" w:lineRule="auto"/>
        <w:ind w:left="1742" w:right="0" w:hanging="359"/>
        <w:jc w:val="left"/>
        <w:rPr>
          <w:sz w:val="23"/>
        </w:rPr>
      </w:pPr>
      <w:r>
        <w:rPr>
          <w:w w:val="105"/>
          <w:sz w:val="23"/>
        </w:rPr>
        <w:t>Optimize</w:t>
      </w:r>
      <w:r>
        <w:rPr>
          <w:spacing w:val="-11"/>
          <w:w w:val="105"/>
          <w:sz w:val="23"/>
        </w:rPr>
        <w:t xml:space="preserve"> </w:t>
      </w:r>
      <w:r>
        <w:rPr>
          <w:w w:val="105"/>
          <w:sz w:val="23"/>
        </w:rPr>
        <w:t>for</w:t>
      </w:r>
      <w:r>
        <w:rPr>
          <w:spacing w:val="-8"/>
          <w:w w:val="105"/>
          <w:sz w:val="23"/>
        </w:rPr>
        <w:t xml:space="preserve"> </w:t>
      </w:r>
      <w:r>
        <w:rPr>
          <w:w w:val="105"/>
          <w:sz w:val="23"/>
        </w:rPr>
        <w:t>query</w:t>
      </w:r>
      <w:r>
        <w:rPr>
          <w:spacing w:val="-10"/>
          <w:w w:val="105"/>
          <w:sz w:val="23"/>
        </w:rPr>
        <w:t xml:space="preserve"> </w:t>
      </w:r>
      <w:r>
        <w:rPr>
          <w:spacing w:val="-2"/>
          <w:w w:val="105"/>
          <w:sz w:val="23"/>
        </w:rPr>
        <w:t>performance</w:t>
      </w:r>
    </w:p>
    <w:p w14:paraId="6A19759A">
      <w:pPr>
        <w:pStyle w:val="7"/>
        <w:spacing w:before="234"/>
      </w:pPr>
    </w:p>
    <w:p w14:paraId="69810778">
      <w:pPr>
        <w:pStyle w:val="3"/>
      </w:pPr>
      <w:bookmarkStart w:id="23" w:name="PROGRAM: (1)"/>
      <w:bookmarkEnd w:id="23"/>
      <w:r>
        <w:rPr>
          <w:spacing w:val="-2"/>
          <w:w w:val="105"/>
        </w:rPr>
        <w:t>PROGRAM:</w:t>
      </w:r>
    </w:p>
    <w:p w14:paraId="1452DDC4">
      <w:pPr>
        <w:pStyle w:val="4"/>
        <w:numPr>
          <w:ilvl w:val="0"/>
          <w:numId w:val="12"/>
        </w:numPr>
        <w:tabs>
          <w:tab w:val="left" w:pos="1258"/>
        </w:tabs>
        <w:spacing w:before="197" w:after="0" w:line="240" w:lineRule="auto"/>
        <w:ind w:left="1258" w:right="0" w:hanging="243"/>
        <w:jc w:val="left"/>
      </w:pPr>
      <w:r>
        <w:rPr>
          <w:w w:val="105"/>
        </w:rPr>
        <w:t>*Sales</w:t>
      </w:r>
      <w:r>
        <w:rPr>
          <w:spacing w:val="-12"/>
          <w:w w:val="105"/>
        </w:rPr>
        <w:t xml:space="preserve"> </w:t>
      </w:r>
      <w:r>
        <w:rPr>
          <w:w w:val="105"/>
        </w:rPr>
        <w:t>Fact</w:t>
      </w:r>
      <w:r>
        <w:rPr>
          <w:spacing w:val="-13"/>
          <w:w w:val="105"/>
        </w:rPr>
        <w:t xml:space="preserve"> </w:t>
      </w:r>
      <w:r>
        <w:rPr>
          <w:spacing w:val="-2"/>
          <w:w w:val="105"/>
        </w:rPr>
        <w:t>Table:*</w:t>
      </w:r>
    </w:p>
    <w:p w14:paraId="4CF2D175">
      <w:pPr>
        <w:pStyle w:val="7"/>
        <w:spacing w:before="189"/>
        <w:ind w:left="1015"/>
      </w:pPr>
      <w:r>
        <w:rPr>
          <w:spacing w:val="-5"/>
          <w:w w:val="105"/>
        </w:rPr>
        <w:t>sql</w:t>
      </w:r>
    </w:p>
    <w:p w14:paraId="50CC2713">
      <w:pPr>
        <w:pStyle w:val="7"/>
        <w:spacing w:before="197" w:line="415" w:lineRule="auto"/>
        <w:ind w:left="1015" w:right="7154"/>
        <w:jc w:val="both"/>
      </w:pPr>
      <w:r>
        <w:rPr>
          <w:w w:val="105"/>
        </w:rPr>
        <w:t>CREATE</w:t>
      </w:r>
      <w:r>
        <w:rPr>
          <w:spacing w:val="-16"/>
          <w:w w:val="105"/>
        </w:rPr>
        <w:t xml:space="preserve"> </w:t>
      </w:r>
      <w:r>
        <w:rPr>
          <w:w w:val="105"/>
        </w:rPr>
        <w:t>TABLE</w:t>
      </w:r>
      <w:r>
        <w:rPr>
          <w:spacing w:val="-15"/>
          <w:w w:val="105"/>
        </w:rPr>
        <w:t xml:space="preserve"> </w:t>
      </w:r>
      <w:r>
        <w:rPr>
          <w:w w:val="105"/>
        </w:rPr>
        <w:t>SalesFact</w:t>
      </w:r>
      <w:r>
        <w:rPr>
          <w:spacing w:val="-15"/>
          <w:w w:val="105"/>
        </w:rPr>
        <w:t xml:space="preserve"> </w:t>
      </w:r>
      <w:r>
        <w:rPr>
          <w:w w:val="105"/>
        </w:rPr>
        <w:t>( SaleID</w:t>
      </w:r>
      <w:r>
        <w:rPr>
          <w:spacing w:val="-16"/>
          <w:w w:val="105"/>
        </w:rPr>
        <w:t xml:space="preserve"> </w:t>
      </w:r>
      <w:r>
        <w:rPr>
          <w:w w:val="105"/>
        </w:rPr>
        <w:t>INT</w:t>
      </w:r>
      <w:r>
        <w:rPr>
          <w:spacing w:val="-15"/>
          <w:w w:val="105"/>
        </w:rPr>
        <w:t xml:space="preserve"> </w:t>
      </w:r>
      <w:r>
        <w:rPr>
          <w:w w:val="105"/>
        </w:rPr>
        <w:t>PRIMARY</w:t>
      </w:r>
      <w:r>
        <w:rPr>
          <w:spacing w:val="-15"/>
          <w:w w:val="105"/>
        </w:rPr>
        <w:t xml:space="preserve"> </w:t>
      </w:r>
      <w:r>
        <w:rPr>
          <w:w w:val="105"/>
        </w:rPr>
        <w:t>KEY, DateID INT,</w:t>
      </w:r>
    </w:p>
    <w:p w14:paraId="7800A486">
      <w:pPr>
        <w:pStyle w:val="7"/>
        <w:spacing w:before="3" w:line="417" w:lineRule="auto"/>
        <w:ind w:left="1015" w:right="7733"/>
      </w:pPr>
      <w:r>
        <w:rPr>
          <w:w w:val="105"/>
        </w:rPr>
        <w:t xml:space="preserve">ProductID INT, </w:t>
      </w:r>
      <w:r>
        <w:t>QuantitySold</w:t>
      </w:r>
      <w:r>
        <w:rPr>
          <w:spacing w:val="-15"/>
        </w:rPr>
        <w:t xml:space="preserve"> </w:t>
      </w:r>
      <w:r>
        <w:t>INT,</w:t>
      </w:r>
    </w:p>
    <w:p w14:paraId="6029F55F">
      <w:pPr>
        <w:pStyle w:val="7"/>
        <w:spacing w:line="259" w:lineRule="exact"/>
        <w:ind w:left="1015"/>
      </w:pPr>
      <w:r>
        <w:rPr>
          <w:spacing w:val="2"/>
        </w:rPr>
        <w:t>AmountSoldDECIMAL(10,</w:t>
      </w:r>
      <w:r>
        <w:rPr>
          <w:spacing w:val="47"/>
        </w:rPr>
        <w:t xml:space="preserve"> </w:t>
      </w:r>
      <w:r>
        <w:rPr>
          <w:spacing w:val="-5"/>
        </w:rPr>
        <w:t>2)</w:t>
      </w:r>
    </w:p>
    <w:p w14:paraId="051DB299">
      <w:pPr>
        <w:spacing w:before="189"/>
        <w:ind w:left="1015" w:right="0" w:firstLine="0"/>
        <w:jc w:val="left"/>
        <w:rPr>
          <w:sz w:val="23"/>
        </w:rPr>
      </w:pPr>
      <w:r>
        <w:rPr>
          <w:spacing w:val="-5"/>
          <w:w w:val="105"/>
          <w:sz w:val="23"/>
        </w:rPr>
        <w:t>);</w:t>
      </w:r>
    </w:p>
    <w:p w14:paraId="602FBAB0">
      <w:pPr>
        <w:pStyle w:val="7"/>
      </w:pPr>
    </w:p>
    <w:p w14:paraId="6F30341B">
      <w:pPr>
        <w:pStyle w:val="7"/>
      </w:pPr>
    </w:p>
    <w:p w14:paraId="64EF000C">
      <w:pPr>
        <w:pStyle w:val="7"/>
      </w:pPr>
    </w:p>
    <w:p w14:paraId="262F7F30">
      <w:pPr>
        <w:pStyle w:val="7"/>
        <w:spacing w:before="61"/>
      </w:pPr>
    </w:p>
    <w:p w14:paraId="72F482A1">
      <w:pPr>
        <w:pStyle w:val="4"/>
        <w:numPr>
          <w:ilvl w:val="0"/>
          <w:numId w:val="12"/>
        </w:numPr>
        <w:tabs>
          <w:tab w:val="left" w:pos="1258"/>
        </w:tabs>
        <w:spacing w:before="0" w:after="0" w:line="240" w:lineRule="auto"/>
        <w:ind w:left="1258" w:right="0" w:hanging="243"/>
        <w:jc w:val="left"/>
      </w:pPr>
      <w:bookmarkStart w:id="24" w:name="2. *Date Dimension:*"/>
      <w:bookmarkEnd w:id="24"/>
      <w:r>
        <w:rPr>
          <w:w w:val="105"/>
        </w:rPr>
        <w:t>*Date</w:t>
      </w:r>
      <w:r>
        <w:rPr>
          <w:spacing w:val="-13"/>
          <w:w w:val="105"/>
        </w:rPr>
        <w:t xml:space="preserve"> </w:t>
      </w:r>
      <w:r>
        <w:rPr>
          <w:spacing w:val="-2"/>
          <w:w w:val="105"/>
        </w:rPr>
        <w:t>Dimension:*</w:t>
      </w:r>
    </w:p>
    <w:p w14:paraId="40270A09">
      <w:pPr>
        <w:pStyle w:val="7"/>
        <w:spacing w:before="189"/>
        <w:ind w:left="1015"/>
      </w:pPr>
      <w:r>
        <w:rPr>
          <w:spacing w:val="-5"/>
          <w:w w:val="105"/>
        </w:rPr>
        <w:t>sql</w:t>
      </w:r>
    </w:p>
    <w:p w14:paraId="2891867E">
      <w:pPr>
        <w:pStyle w:val="7"/>
        <w:spacing w:before="197" w:line="412" w:lineRule="auto"/>
        <w:ind w:left="1015" w:right="7119"/>
      </w:pPr>
      <w:r>
        <w:rPr>
          <w:w w:val="105"/>
        </w:rPr>
        <w:t>CREATE TABLE DateDim ( DateID</w:t>
      </w:r>
      <w:r>
        <w:rPr>
          <w:spacing w:val="-16"/>
          <w:w w:val="105"/>
        </w:rPr>
        <w:t xml:space="preserve"> </w:t>
      </w:r>
      <w:r>
        <w:rPr>
          <w:w w:val="105"/>
        </w:rPr>
        <w:t>INT</w:t>
      </w:r>
      <w:r>
        <w:rPr>
          <w:spacing w:val="-15"/>
          <w:w w:val="105"/>
        </w:rPr>
        <w:t xml:space="preserve"> </w:t>
      </w:r>
      <w:r>
        <w:rPr>
          <w:w w:val="105"/>
        </w:rPr>
        <w:t>PRIMARY</w:t>
      </w:r>
      <w:r>
        <w:rPr>
          <w:spacing w:val="-15"/>
          <w:w w:val="105"/>
        </w:rPr>
        <w:t xml:space="preserve"> </w:t>
      </w:r>
      <w:r>
        <w:rPr>
          <w:w w:val="105"/>
        </w:rPr>
        <w:t>KEY,</w:t>
      </w:r>
    </w:p>
    <w:p w14:paraId="5E7F782A">
      <w:pPr>
        <w:pStyle w:val="7"/>
        <w:spacing w:before="5" w:line="417" w:lineRule="auto"/>
        <w:ind w:left="1260" w:right="7733" w:hanging="238"/>
      </w:pPr>
      <w:r>
        <w:rPr>
          <w:spacing w:val="-2"/>
          <w:w w:val="105"/>
        </w:rPr>
        <w:t>CalendarDate</w:t>
      </w:r>
      <w:r>
        <w:rPr>
          <w:spacing w:val="-14"/>
          <w:w w:val="105"/>
        </w:rPr>
        <w:t xml:space="preserve"> </w:t>
      </w:r>
      <w:r>
        <w:rPr>
          <w:spacing w:val="-2"/>
          <w:w w:val="105"/>
        </w:rPr>
        <w:t xml:space="preserve">DATE, </w:t>
      </w:r>
      <w:r>
        <w:rPr>
          <w:w w:val="105"/>
        </w:rPr>
        <w:t>Day INT,</w:t>
      </w:r>
    </w:p>
    <w:p w14:paraId="4E741700">
      <w:pPr>
        <w:pStyle w:val="7"/>
        <w:spacing w:line="417" w:lineRule="auto"/>
        <w:ind w:left="1260" w:right="8215"/>
      </w:pPr>
      <w:r>
        <w:rPr>
          <w:spacing w:val="-2"/>
          <w:w w:val="105"/>
        </w:rPr>
        <w:t>Month</w:t>
      </w:r>
      <w:r>
        <w:rPr>
          <w:spacing w:val="-14"/>
          <w:w w:val="105"/>
        </w:rPr>
        <w:t xml:space="preserve"> </w:t>
      </w:r>
      <w:r>
        <w:rPr>
          <w:spacing w:val="-2"/>
          <w:w w:val="105"/>
        </w:rPr>
        <w:t xml:space="preserve">INT, </w:t>
      </w:r>
      <w:r>
        <w:rPr>
          <w:w w:val="105"/>
        </w:rPr>
        <w:t>Year INT</w:t>
      </w:r>
    </w:p>
    <w:p w14:paraId="436B6302">
      <w:pPr>
        <w:spacing w:before="0" w:line="253" w:lineRule="exact"/>
        <w:ind w:left="1015" w:right="0" w:firstLine="0"/>
        <w:jc w:val="left"/>
        <w:rPr>
          <w:sz w:val="23"/>
        </w:rPr>
      </w:pPr>
      <w:r>
        <w:rPr>
          <w:spacing w:val="-5"/>
          <w:w w:val="105"/>
          <w:sz w:val="23"/>
        </w:rPr>
        <w:t>);</w:t>
      </w:r>
    </w:p>
    <w:p w14:paraId="58BF4EC3">
      <w:pPr>
        <w:spacing w:after="0" w:line="253" w:lineRule="exact"/>
        <w:jc w:val="left"/>
        <w:rPr>
          <w:sz w:val="23"/>
        </w:rPr>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1DF1BBB4">
      <w:pPr>
        <w:pStyle w:val="7"/>
        <w:spacing w:before="213"/>
        <w:ind w:left="1015"/>
      </w:pPr>
      <w:r>
        <w:t>--</w:t>
      </w:r>
      <w:r>
        <w:rPr>
          <w:spacing w:val="24"/>
        </w:rPr>
        <w:t xml:space="preserve"> </w:t>
      </w:r>
      <w:r>
        <w:t>Populate</w:t>
      </w:r>
      <w:r>
        <w:rPr>
          <w:spacing w:val="18"/>
        </w:rPr>
        <w:t xml:space="preserve"> </w:t>
      </w:r>
      <w:r>
        <w:t>Date</w:t>
      </w:r>
      <w:r>
        <w:rPr>
          <w:spacing w:val="19"/>
        </w:rPr>
        <w:t xml:space="preserve"> </w:t>
      </w:r>
      <w:r>
        <w:t>Dimension</w:t>
      </w:r>
      <w:r>
        <w:rPr>
          <w:spacing w:val="21"/>
        </w:rPr>
        <w:t xml:space="preserve"> </w:t>
      </w:r>
      <w:r>
        <w:t>(sample</w:t>
      </w:r>
      <w:r>
        <w:rPr>
          <w:spacing w:val="27"/>
        </w:rPr>
        <w:t xml:space="preserve"> </w:t>
      </w:r>
      <w:r>
        <w:rPr>
          <w:spacing w:val="-4"/>
        </w:rPr>
        <w:t>data)</w:t>
      </w:r>
    </w:p>
    <w:p w14:paraId="64F32BC4">
      <w:pPr>
        <w:pStyle w:val="7"/>
        <w:spacing w:before="196" w:line="412" w:lineRule="auto"/>
        <w:ind w:left="1015" w:right="2619"/>
      </w:pPr>
      <w:r>
        <w:rPr>
          <w:w w:val="105"/>
        </w:rPr>
        <w:t>INSERT</w:t>
      </w:r>
      <w:r>
        <w:rPr>
          <w:spacing w:val="-10"/>
          <w:w w:val="105"/>
        </w:rPr>
        <w:t xml:space="preserve"> </w:t>
      </w:r>
      <w:r>
        <w:rPr>
          <w:w w:val="105"/>
        </w:rPr>
        <w:t>INTO</w:t>
      </w:r>
      <w:r>
        <w:rPr>
          <w:spacing w:val="-14"/>
          <w:w w:val="105"/>
        </w:rPr>
        <w:t xml:space="preserve"> </w:t>
      </w:r>
      <w:r>
        <w:rPr>
          <w:w w:val="105"/>
        </w:rPr>
        <w:t>DateDim</w:t>
      </w:r>
      <w:r>
        <w:rPr>
          <w:spacing w:val="-12"/>
          <w:w w:val="105"/>
        </w:rPr>
        <w:t xml:space="preserve"> </w:t>
      </w:r>
      <w:r>
        <w:rPr>
          <w:w w:val="105"/>
        </w:rPr>
        <w:t>(DateID,</w:t>
      </w:r>
      <w:r>
        <w:rPr>
          <w:spacing w:val="-16"/>
          <w:w w:val="105"/>
        </w:rPr>
        <w:t xml:space="preserve"> </w:t>
      </w:r>
      <w:r>
        <w:rPr>
          <w:w w:val="105"/>
        </w:rPr>
        <w:t>CalendarDate,</w:t>
      </w:r>
      <w:r>
        <w:rPr>
          <w:spacing w:val="-15"/>
          <w:w w:val="105"/>
        </w:rPr>
        <w:t xml:space="preserve"> </w:t>
      </w:r>
      <w:r>
        <w:rPr>
          <w:w w:val="105"/>
        </w:rPr>
        <w:t>Day,</w:t>
      </w:r>
      <w:r>
        <w:rPr>
          <w:spacing w:val="-9"/>
          <w:w w:val="105"/>
        </w:rPr>
        <w:t xml:space="preserve"> </w:t>
      </w:r>
      <w:r>
        <w:rPr>
          <w:w w:val="105"/>
        </w:rPr>
        <w:t>Month,</w:t>
      </w:r>
      <w:r>
        <w:rPr>
          <w:spacing w:val="-16"/>
          <w:w w:val="105"/>
        </w:rPr>
        <w:t xml:space="preserve"> </w:t>
      </w:r>
      <w:r>
        <w:rPr>
          <w:w w:val="105"/>
        </w:rPr>
        <w:t xml:space="preserve">Year) </w:t>
      </w:r>
      <w:r>
        <w:rPr>
          <w:spacing w:val="-2"/>
          <w:w w:val="105"/>
        </w:rPr>
        <w:t>VALUES</w:t>
      </w:r>
    </w:p>
    <w:p w14:paraId="73B2D622">
      <w:pPr>
        <w:pStyle w:val="7"/>
        <w:spacing w:before="5"/>
        <w:ind w:left="1260"/>
      </w:pPr>
      <w:r>
        <w:rPr>
          <w:w w:val="105"/>
        </w:rPr>
        <w:t>(1,</w:t>
      </w:r>
      <w:r>
        <w:rPr>
          <w:spacing w:val="-10"/>
          <w:w w:val="105"/>
        </w:rPr>
        <w:t xml:space="preserve"> </w:t>
      </w:r>
      <w:r>
        <w:rPr>
          <w:w w:val="105"/>
        </w:rPr>
        <w:t>'2024-01-01',</w:t>
      </w:r>
      <w:r>
        <w:rPr>
          <w:spacing w:val="-11"/>
          <w:w w:val="105"/>
        </w:rPr>
        <w:t xml:space="preserve"> </w:t>
      </w:r>
      <w:r>
        <w:rPr>
          <w:w w:val="105"/>
        </w:rPr>
        <w:t>1,</w:t>
      </w:r>
      <w:r>
        <w:rPr>
          <w:spacing w:val="-3"/>
          <w:w w:val="105"/>
        </w:rPr>
        <w:t xml:space="preserve"> </w:t>
      </w:r>
      <w:r>
        <w:rPr>
          <w:w w:val="105"/>
        </w:rPr>
        <w:t>1,</w:t>
      </w:r>
      <w:r>
        <w:rPr>
          <w:spacing w:val="-11"/>
          <w:w w:val="105"/>
        </w:rPr>
        <w:t xml:space="preserve"> </w:t>
      </w:r>
      <w:r>
        <w:rPr>
          <w:spacing w:val="-2"/>
          <w:w w:val="105"/>
        </w:rPr>
        <w:t>2024),</w:t>
      </w:r>
    </w:p>
    <w:p w14:paraId="0A28A713">
      <w:pPr>
        <w:pStyle w:val="7"/>
        <w:spacing w:before="190"/>
        <w:ind w:left="1260"/>
      </w:pPr>
      <w:r>
        <w:rPr>
          <w:w w:val="105"/>
        </w:rPr>
        <w:t>(2,</w:t>
      </w:r>
      <w:r>
        <w:rPr>
          <w:spacing w:val="-10"/>
          <w:w w:val="105"/>
        </w:rPr>
        <w:t xml:space="preserve"> </w:t>
      </w:r>
      <w:r>
        <w:rPr>
          <w:w w:val="105"/>
        </w:rPr>
        <w:t>'2024-01-02',</w:t>
      </w:r>
      <w:r>
        <w:rPr>
          <w:spacing w:val="-11"/>
          <w:w w:val="105"/>
        </w:rPr>
        <w:t xml:space="preserve"> </w:t>
      </w:r>
      <w:r>
        <w:rPr>
          <w:w w:val="105"/>
        </w:rPr>
        <w:t>2,</w:t>
      </w:r>
      <w:r>
        <w:rPr>
          <w:spacing w:val="-3"/>
          <w:w w:val="105"/>
        </w:rPr>
        <w:t xml:space="preserve"> </w:t>
      </w:r>
      <w:r>
        <w:rPr>
          <w:w w:val="105"/>
        </w:rPr>
        <w:t>1,</w:t>
      </w:r>
      <w:r>
        <w:rPr>
          <w:spacing w:val="-11"/>
          <w:w w:val="105"/>
        </w:rPr>
        <w:t xml:space="preserve"> </w:t>
      </w:r>
      <w:r>
        <w:rPr>
          <w:spacing w:val="-2"/>
          <w:w w:val="105"/>
        </w:rPr>
        <w:t>2024),</w:t>
      </w:r>
    </w:p>
    <w:p w14:paraId="516EBAAA">
      <w:pPr>
        <w:pStyle w:val="7"/>
        <w:spacing w:before="196"/>
        <w:ind w:left="1260"/>
      </w:pPr>
      <w:r>
        <w:rPr>
          <w:w w:val="105"/>
        </w:rPr>
        <w:t>--</w:t>
      </w:r>
      <w:r>
        <w:rPr>
          <w:spacing w:val="-6"/>
          <w:w w:val="105"/>
        </w:rPr>
        <w:t xml:space="preserve"> </w:t>
      </w:r>
      <w:r>
        <w:rPr>
          <w:w w:val="105"/>
        </w:rPr>
        <w:t>Add</w:t>
      </w:r>
      <w:r>
        <w:rPr>
          <w:spacing w:val="-8"/>
          <w:w w:val="105"/>
        </w:rPr>
        <w:t xml:space="preserve"> </w:t>
      </w:r>
      <w:r>
        <w:rPr>
          <w:w w:val="105"/>
        </w:rPr>
        <w:t>more</w:t>
      </w:r>
      <w:r>
        <w:rPr>
          <w:spacing w:val="-2"/>
          <w:w w:val="105"/>
        </w:rPr>
        <w:t xml:space="preserve"> </w:t>
      </w:r>
      <w:r>
        <w:rPr>
          <w:w w:val="105"/>
        </w:rPr>
        <w:t>dates</w:t>
      </w:r>
      <w:r>
        <w:rPr>
          <w:spacing w:val="-11"/>
          <w:w w:val="105"/>
        </w:rPr>
        <w:t xml:space="preserve"> </w:t>
      </w:r>
      <w:r>
        <w:rPr>
          <w:w w:val="105"/>
        </w:rPr>
        <w:t>as</w:t>
      </w:r>
      <w:r>
        <w:rPr>
          <w:spacing w:val="-11"/>
          <w:w w:val="105"/>
        </w:rPr>
        <w:t xml:space="preserve"> </w:t>
      </w:r>
      <w:r>
        <w:rPr>
          <w:spacing w:val="-2"/>
          <w:w w:val="105"/>
        </w:rPr>
        <w:t>needed</w:t>
      </w:r>
    </w:p>
    <w:p w14:paraId="155237F7">
      <w:pPr>
        <w:spacing w:before="189"/>
        <w:ind w:left="1260" w:right="0" w:firstLine="0"/>
        <w:jc w:val="left"/>
        <w:rPr>
          <w:sz w:val="23"/>
        </w:rPr>
      </w:pPr>
      <w:r>
        <w:rPr>
          <w:spacing w:val="-10"/>
          <w:w w:val="105"/>
          <w:sz w:val="23"/>
        </w:rPr>
        <w:t>;</w:t>
      </w:r>
    </w:p>
    <w:p w14:paraId="7E4D4A6E">
      <w:pPr>
        <w:pStyle w:val="7"/>
      </w:pPr>
    </w:p>
    <w:p w14:paraId="42088C82">
      <w:pPr>
        <w:pStyle w:val="7"/>
        <w:spacing w:before="129"/>
      </w:pPr>
    </w:p>
    <w:p w14:paraId="7473F05E">
      <w:pPr>
        <w:pStyle w:val="4"/>
        <w:numPr>
          <w:ilvl w:val="0"/>
          <w:numId w:val="12"/>
        </w:numPr>
        <w:tabs>
          <w:tab w:val="left" w:pos="1258"/>
        </w:tabs>
        <w:spacing w:before="0" w:after="0" w:line="240" w:lineRule="auto"/>
        <w:ind w:left="1258" w:right="0" w:hanging="243"/>
        <w:jc w:val="left"/>
      </w:pPr>
      <w:bookmarkStart w:id="25" w:name="3. *Product Dimension:*"/>
      <w:bookmarkEnd w:id="25"/>
      <w:r>
        <w:t>*Product</w:t>
      </w:r>
      <w:r>
        <w:rPr>
          <w:spacing w:val="30"/>
        </w:rPr>
        <w:t xml:space="preserve"> </w:t>
      </w:r>
      <w:r>
        <w:rPr>
          <w:spacing w:val="-2"/>
        </w:rPr>
        <w:t>Dimension:*</w:t>
      </w:r>
    </w:p>
    <w:p w14:paraId="0C5AD8BD">
      <w:pPr>
        <w:pStyle w:val="7"/>
        <w:spacing w:before="189"/>
        <w:ind w:left="1015"/>
      </w:pPr>
      <w:r>
        <w:rPr>
          <w:spacing w:val="-5"/>
          <w:w w:val="105"/>
        </w:rPr>
        <w:t>sql</w:t>
      </w:r>
    </w:p>
    <w:p w14:paraId="3CAC7045">
      <w:pPr>
        <w:pStyle w:val="7"/>
        <w:spacing w:before="197" w:line="417" w:lineRule="auto"/>
        <w:ind w:left="1015" w:right="6824"/>
      </w:pPr>
      <w:r>
        <w:rPr>
          <w:w w:val="105"/>
        </w:rPr>
        <w:t>CREATE TABLE ProductDim ( ProductID</w:t>
      </w:r>
      <w:r>
        <w:rPr>
          <w:spacing w:val="-16"/>
          <w:w w:val="105"/>
        </w:rPr>
        <w:t xml:space="preserve"> </w:t>
      </w:r>
      <w:r>
        <w:rPr>
          <w:w w:val="105"/>
        </w:rPr>
        <w:t>INT</w:t>
      </w:r>
      <w:r>
        <w:rPr>
          <w:spacing w:val="-15"/>
          <w:w w:val="105"/>
        </w:rPr>
        <w:t xml:space="preserve"> </w:t>
      </w:r>
      <w:r>
        <w:rPr>
          <w:w w:val="105"/>
        </w:rPr>
        <w:t>PRIMARY</w:t>
      </w:r>
      <w:r>
        <w:rPr>
          <w:spacing w:val="-15"/>
          <w:w w:val="105"/>
        </w:rPr>
        <w:t xml:space="preserve"> </w:t>
      </w:r>
      <w:r>
        <w:rPr>
          <w:w w:val="105"/>
        </w:rPr>
        <w:t>KEY,</w:t>
      </w:r>
    </w:p>
    <w:p w14:paraId="55E413CB">
      <w:pPr>
        <w:pStyle w:val="7"/>
        <w:spacing w:line="417" w:lineRule="auto"/>
        <w:ind w:left="1260" w:right="6282"/>
      </w:pPr>
      <w:r>
        <w:t xml:space="preserve">ProductName VARCHAR(255), </w:t>
      </w:r>
      <w:r>
        <w:rPr>
          <w:w w:val="105"/>
        </w:rPr>
        <w:t>Category VARCHAR(50),</w:t>
      </w:r>
    </w:p>
    <w:p w14:paraId="4CB8B97E">
      <w:pPr>
        <w:pStyle w:val="7"/>
        <w:spacing w:line="258" w:lineRule="exact"/>
        <w:ind w:left="1260"/>
      </w:pPr>
      <w:r>
        <w:t>--</w:t>
      </w:r>
      <w:r>
        <w:rPr>
          <w:spacing w:val="22"/>
        </w:rPr>
        <w:t xml:space="preserve"> </w:t>
      </w:r>
      <w:r>
        <w:t>Additional</w:t>
      </w:r>
      <w:r>
        <w:rPr>
          <w:spacing w:val="23"/>
        </w:rPr>
        <w:t xml:space="preserve"> </w:t>
      </w:r>
      <w:r>
        <w:t>attributes</w:t>
      </w:r>
      <w:r>
        <w:rPr>
          <w:spacing w:val="14"/>
        </w:rPr>
        <w:t xml:space="preserve"> </w:t>
      </w:r>
      <w:r>
        <w:t>as</w:t>
      </w:r>
      <w:r>
        <w:rPr>
          <w:spacing w:val="15"/>
        </w:rPr>
        <w:t xml:space="preserve"> </w:t>
      </w:r>
      <w:r>
        <w:rPr>
          <w:spacing w:val="-2"/>
        </w:rPr>
        <w:t>needed</w:t>
      </w:r>
    </w:p>
    <w:p w14:paraId="0D06A4F7">
      <w:pPr>
        <w:spacing w:before="184"/>
        <w:ind w:left="1015" w:right="0" w:firstLine="0"/>
        <w:jc w:val="left"/>
        <w:rPr>
          <w:sz w:val="23"/>
        </w:rPr>
      </w:pPr>
      <w:r>
        <w:rPr>
          <w:spacing w:val="-5"/>
          <w:w w:val="105"/>
          <w:sz w:val="23"/>
        </w:rPr>
        <w:t>);</w:t>
      </w:r>
    </w:p>
    <w:p w14:paraId="01B96553">
      <w:pPr>
        <w:pStyle w:val="7"/>
      </w:pPr>
    </w:p>
    <w:p w14:paraId="627F4A37">
      <w:pPr>
        <w:pStyle w:val="7"/>
        <w:spacing w:before="121"/>
      </w:pPr>
    </w:p>
    <w:p w14:paraId="562A8308">
      <w:pPr>
        <w:pStyle w:val="7"/>
        <w:spacing w:before="1"/>
        <w:ind w:left="1015"/>
      </w:pPr>
      <w:r>
        <w:t>--</w:t>
      </w:r>
      <w:r>
        <w:rPr>
          <w:spacing w:val="23"/>
        </w:rPr>
        <w:t xml:space="preserve"> </w:t>
      </w:r>
      <w:r>
        <w:t>Populate</w:t>
      </w:r>
      <w:r>
        <w:rPr>
          <w:spacing w:val="18"/>
        </w:rPr>
        <w:t xml:space="preserve"> </w:t>
      </w:r>
      <w:r>
        <w:t>Product</w:t>
      </w:r>
      <w:r>
        <w:rPr>
          <w:spacing w:val="34"/>
        </w:rPr>
        <w:t xml:space="preserve"> </w:t>
      </w:r>
      <w:r>
        <w:t>Dimension</w:t>
      </w:r>
      <w:r>
        <w:rPr>
          <w:spacing w:val="21"/>
        </w:rPr>
        <w:t xml:space="preserve"> </w:t>
      </w:r>
      <w:r>
        <w:t>(sample</w:t>
      </w:r>
      <w:r>
        <w:rPr>
          <w:spacing w:val="28"/>
        </w:rPr>
        <w:t xml:space="preserve"> </w:t>
      </w:r>
      <w:r>
        <w:rPr>
          <w:spacing w:val="-4"/>
        </w:rPr>
        <w:t>data)</w:t>
      </w:r>
    </w:p>
    <w:p w14:paraId="7091C79C">
      <w:pPr>
        <w:pStyle w:val="7"/>
        <w:spacing w:before="203" w:line="417" w:lineRule="auto"/>
        <w:ind w:left="1015" w:right="3024"/>
      </w:pPr>
      <w:r>
        <w:t>INSERT INTO ProductDim (ProductID, ProductName, Category)</w:t>
      </w:r>
      <w:r>
        <w:rPr>
          <w:spacing w:val="40"/>
          <w:w w:val="105"/>
        </w:rPr>
        <w:t xml:space="preserve"> </w:t>
      </w:r>
      <w:r>
        <w:rPr>
          <w:spacing w:val="-2"/>
          <w:w w:val="105"/>
        </w:rPr>
        <w:t>VALUES</w:t>
      </w:r>
    </w:p>
    <w:p w14:paraId="242B62F1">
      <w:pPr>
        <w:pStyle w:val="7"/>
        <w:spacing w:line="417" w:lineRule="auto"/>
        <w:ind w:left="1260" w:right="6291"/>
      </w:pPr>
      <w:r>
        <w:rPr>
          <w:w w:val="105"/>
        </w:rPr>
        <w:t>(101,</w:t>
      </w:r>
      <w:r>
        <w:rPr>
          <w:spacing w:val="-16"/>
          <w:w w:val="105"/>
        </w:rPr>
        <w:t xml:space="preserve"> </w:t>
      </w:r>
      <w:r>
        <w:rPr>
          <w:w w:val="105"/>
        </w:rPr>
        <w:t>'Product</w:t>
      </w:r>
      <w:r>
        <w:rPr>
          <w:spacing w:val="-15"/>
          <w:w w:val="105"/>
        </w:rPr>
        <w:t xml:space="preserve"> </w:t>
      </w:r>
      <w:r>
        <w:rPr>
          <w:w w:val="105"/>
        </w:rPr>
        <w:t>A',</w:t>
      </w:r>
      <w:r>
        <w:rPr>
          <w:spacing w:val="-15"/>
          <w:w w:val="105"/>
        </w:rPr>
        <w:t xml:space="preserve"> </w:t>
      </w:r>
      <w:r>
        <w:rPr>
          <w:w w:val="105"/>
        </w:rPr>
        <w:t>'Electronics'), (102, 'Product B', 'Clothing'),</w:t>
      </w:r>
    </w:p>
    <w:p w14:paraId="044949ED">
      <w:pPr>
        <w:pStyle w:val="7"/>
        <w:spacing w:line="259" w:lineRule="exact"/>
        <w:ind w:left="1260"/>
      </w:pPr>
      <w:r>
        <w:rPr>
          <w:w w:val="105"/>
        </w:rPr>
        <w:t>--</w:t>
      </w:r>
      <w:r>
        <w:rPr>
          <w:spacing w:val="-8"/>
          <w:w w:val="105"/>
        </w:rPr>
        <w:t xml:space="preserve"> </w:t>
      </w:r>
      <w:r>
        <w:rPr>
          <w:w w:val="105"/>
        </w:rPr>
        <w:t>Add</w:t>
      </w:r>
      <w:r>
        <w:rPr>
          <w:spacing w:val="-5"/>
          <w:w w:val="105"/>
        </w:rPr>
        <w:t xml:space="preserve"> </w:t>
      </w:r>
      <w:r>
        <w:rPr>
          <w:w w:val="105"/>
        </w:rPr>
        <w:t>more</w:t>
      </w:r>
      <w:r>
        <w:rPr>
          <w:spacing w:val="-5"/>
          <w:w w:val="105"/>
        </w:rPr>
        <w:t xml:space="preserve"> </w:t>
      </w:r>
      <w:r>
        <w:rPr>
          <w:w w:val="105"/>
        </w:rPr>
        <w:t>products</w:t>
      </w:r>
      <w:r>
        <w:rPr>
          <w:spacing w:val="-12"/>
          <w:w w:val="105"/>
        </w:rPr>
        <w:t xml:space="preserve"> </w:t>
      </w:r>
      <w:r>
        <w:rPr>
          <w:w w:val="105"/>
        </w:rPr>
        <w:t>as</w:t>
      </w:r>
      <w:r>
        <w:rPr>
          <w:spacing w:val="-7"/>
          <w:w w:val="105"/>
        </w:rPr>
        <w:t xml:space="preserve"> </w:t>
      </w:r>
      <w:r>
        <w:rPr>
          <w:spacing w:val="-2"/>
          <w:w w:val="105"/>
        </w:rPr>
        <w:t>needed</w:t>
      </w:r>
    </w:p>
    <w:p w14:paraId="617F1F1F">
      <w:pPr>
        <w:spacing w:before="184"/>
        <w:ind w:left="1260" w:right="0" w:firstLine="0"/>
        <w:jc w:val="left"/>
        <w:rPr>
          <w:sz w:val="23"/>
        </w:rPr>
      </w:pPr>
      <w:r>
        <w:rPr>
          <w:spacing w:val="-10"/>
          <w:w w:val="105"/>
          <w:sz w:val="23"/>
        </w:rPr>
        <w:t>;</w:t>
      </w:r>
    </w:p>
    <w:p w14:paraId="79E2DA2D">
      <w:pPr>
        <w:pStyle w:val="7"/>
      </w:pPr>
    </w:p>
    <w:p w14:paraId="75F5BD3C">
      <w:pPr>
        <w:pStyle w:val="7"/>
      </w:pPr>
    </w:p>
    <w:p w14:paraId="2979DE9F">
      <w:pPr>
        <w:pStyle w:val="7"/>
      </w:pPr>
    </w:p>
    <w:p w14:paraId="1D00E886">
      <w:pPr>
        <w:pStyle w:val="7"/>
        <w:spacing w:before="60"/>
      </w:pPr>
    </w:p>
    <w:p w14:paraId="0CFFA397">
      <w:pPr>
        <w:pStyle w:val="4"/>
        <w:numPr>
          <w:ilvl w:val="0"/>
          <w:numId w:val="12"/>
        </w:numPr>
        <w:tabs>
          <w:tab w:val="left" w:pos="1258"/>
        </w:tabs>
        <w:spacing w:before="0" w:after="0" w:line="240" w:lineRule="auto"/>
        <w:ind w:left="1258" w:right="0" w:hanging="243"/>
        <w:jc w:val="left"/>
      </w:pPr>
      <w:bookmarkStart w:id="26" w:name="4. *Query to retrieve sales with date an"/>
      <w:bookmarkEnd w:id="26"/>
      <w:r>
        <w:rPr>
          <w:w w:val="105"/>
        </w:rPr>
        <w:t>*Query</w:t>
      </w:r>
      <w:r>
        <w:rPr>
          <w:spacing w:val="-15"/>
          <w:w w:val="105"/>
        </w:rPr>
        <w:t xml:space="preserve"> </w:t>
      </w:r>
      <w:r>
        <w:rPr>
          <w:w w:val="105"/>
        </w:rPr>
        <w:t>to</w:t>
      </w:r>
      <w:r>
        <w:rPr>
          <w:spacing w:val="-10"/>
          <w:w w:val="105"/>
        </w:rPr>
        <w:t xml:space="preserve"> </w:t>
      </w:r>
      <w:r>
        <w:rPr>
          <w:w w:val="105"/>
        </w:rPr>
        <w:t>retrieve</w:t>
      </w:r>
      <w:r>
        <w:rPr>
          <w:spacing w:val="-9"/>
          <w:w w:val="105"/>
        </w:rPr>
        <w:t xml:space="preserve"> </w:t>
      </w:r>
      <w:r>
        <w:rPr>
          <w:w w:val="105"/>
        </w:rPr>
        <w:t>sales</w:t>
      </w:r>
      <w:r>
        <w:rPr>
          <w:spacing w:val="-5"/>
          <w:w w:val="105"/>
        </w:rPr>
        <w:t xml:space="preserve"> </w:t>
      </w:r>
      <w:r>
        <w:rPr>
          <w:w w:val="105"/>
        </w:rPr>
        <w:t>with</w:t>
      </w:r>
      <w:r>
        <w:rPr>
          <w:spacing w:val="-9"/>
          <w:w w:val="105"/>
        </w:rPr>
        <w:t xml:space="preserve"> </w:t>
      </w:r>
      <w:r>
        <w:rPr>
          <w:w w:val="105"/>
        </w:rPr>
        <w:t>date</w:t>
      </w:r>
      <w:r>
        <w:rPr>
          <w:spacing w:val="-10"/>
          <w:w w:val="105"/>
        </w:rPr>
        <w:t xml:space="preserve"> </w:t>
      </w:r>
      <w:r>
        <w:rPr>
          <w:w w:val="105"/>
        </w:rPr>
        <w:t>and</w:t>
      </w:r>
      <w:r>
        <w:rPr>
          <w:spacing w:val="-8"/>
          <w:w w:val="105"/>
        </w:rPr>
        <w:t xml:space="preserve"> </w:t>
      </w:r>
      <w:r>
        <w:rPr>
          <w:w w:val="105"/>
        </w:rPr>
        <w:t>product</w:t>
      </w:r>
      <w:r>
        <w:rPr>
          <w:spacing w:val="-6"/>
          <w:w w:val="105"/>
        </w:rPr>
        <w:t xml:space="preserve"> </w:t>
      </w:r>
      <w:r>
        <w:rPr>
          <w:spacing w:val="-2"/>
          <w:w w:val="105"/>
        </w:rPr>
        <w:t>details:*</w:t>
      </w:r>
    </w:p>
    <w:p w14:paraId="05757712">
      <w:pPr>
        <w:pStyle w:val="7"/>
        <w:spacing w:before="190" w:line="417" w:lineRule="auto"/>
        <w:ind w:left="1015" w:right="8963"/>
      </w:pPr>
      <w:r>
        <w:rPr>
          <w:spacing w:val="-4"/>
          <w:w w:val="105"/>
        </w:rPr>
        <w:t xml:space="preserve">sql </w:t>
      </w:r>
      <w:r>
        <w:rPr>
          <w:spacing w:val="-2"/>
        </w:rPr>
        <w:t>SELECT</w:t>
      </w:r>
    </w:p>
    <w:p w14:paraId="7C06AF88">
      <w:pPr>
        <w:pStyle w:val="7"/>
        <w:spacing w:line="417" w:lineRule="auto"/>
        <w:ind w:left="1015" w:right="7733"/>
      </w:pPr>
      <w:r>
        <w:rPr>
          <w:spacing w:val="-2"/>
          <w:w w:val="105"/>
        </w:rPr>
        <w:t xml:space="preserve">s.SaleID, </w:t>
      </w:r>
      <w:r>
        <w:rPr>
          <w:spacing w:val="-2"/>
        </w:rPr>
        <w:t>d.CalendarDate, p.ProductName,</w:t>
      </w:r>
    </w:p>
    <w:p w14:paraId="57334B77">
      <w:pPr>
        <w:pStyle w:val="7"/>
        <w:spacing w:after="0" w:line="417" w:lineRule="auto"/>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26EEA694">
      <w:pPr>
        <w:pStyle w:val="7"/>
        <w:spacing w:before="213" w:line="415" w:lineRule="auto"/>
        <w:ind w:left="1015" w:right="8215"/>
      </w:pPr>
      <w:r>
        <w:rPr>
          <w:spacing w:val="-2"/>
        </w:rPr>
        <w:t xml:space="preserve">s.QuantitySold, </w:t>
      </w:r>
      <w:r>
        <w:rPr>
          <w:spacing w:val="-2"/>
          <w:w w:val="105"/>
        </w:rPr>
        <w:t xml:space="preserve">s.AmountSold </w:t>
      </w:r>
      <w:r>
        <w:rPr>
          <w:spacing w:val="-4"/>
          <w:w w:val="105"/>
        </w:rPr>
        <w:t>FROM</w:t>
      </w:r>
    </w:p>
    <w:p w14:paraId="61DED260">
      <w:pPr>
        <w:pStyle w:val="7"/>
        <w:spacing w:before="3"/>
        <w:ind w:left="1015"/>
      </w:pPr>
      <w:r>
        <w:rPr>
          <w:w w:val="105"/>
        </w:rPr>
        <w:t>SalesFact</w:t>
      </w:r>
      <w:r>
        <w:rPr>
          <w:spacing w:val="-14"/>
          <w:w w:val="105"/>
        </w:rPr>
        <w:t xml:space="preserve"> </w:t>
      </w:r>
      <w:r>
        <w:rPr>
          <w:spacing w:val="-10"/>
          <w:w w:val="105"/>
        </w:rPr>
        <w:t>s</w:t>
      </w:r>
    </w:p>
    <w:p w14:paraId="73540C1A">
      <w:pPr>
        <w:pStyle w:val="7"/>
        <w:spacing w:before="189"/>
        <w:ind w:left="1015"/>
      </w:pPr>
      <w:r>
        <w:rPr>
          <w:w w:val="105"/>
        </w:rPr>
        <w:t>JOIN</w:t>
      </w:r>
      <w:r>
        <w:rPr>
          <w:spacing w:val="-10"/>
          <w:w w:val="105"/>
        </w:rPr>
        <w:t xml:space="preserve"> </w:t>
      </w:r>
      <w:r>
        <w:rPr>
          <w:w w:val="105"/>
        </w:rPr>
        <w:t>DateDim</w:t>
      </w:r>
      <w:r>
        <w:rPr>
          <w:spacing w:val="-8"/>
          <w:w w:val="105"/>
        </w:rPr>
        <w:t xml:space="preserve"> </w:t>
      </w:r>
      <w:r>
        <w:rPr>
          <w:w w:val="105"/>
        </w:rPr>
        <w:t>d</w:t>
      </w:r>
      <w:r>
        <w:rPr>
          <w:spacing w:val="-15"/>
          <w:w w:val="105"/>
        </w:rPr>
        <w:t xml:space="preserve"> </w:t>
      </w:r>
      <w:r>
        <w:rPr>
          <w:w w:val="105"/>
        </w:rPr>
        <w:t>ON</w:t>
      </w:r>
      <w:r>
        <w:rPr>
          <w:spacing w:val="-5"/>
          <w:w w:val="105"/>
        </w:rPr>
        <w:t xml:space="preserve"> </w:t>
      </w:r>
      <w:r>
        <w:rPr>
          <w:w w:val="105"/>
        </w:rPr>
        <w:t>s.DateID</w:t>
      </w:r>
      <w:r>
        <w:rPr>
          <w:spacing w:val="-11"/>
          <w:w w:val="105"/>
        </w:rPr>
        <w:t xml:space="preserve"> </w:t>
      </w:r>
      <w:r>
        <w:rPr>
          <w:w w:val="105"/>
        </w:rPr>
        <w:t>=</w:t>
      </w:r>
      <w:r>
        <w:rPr>
          <w:spacing w:val="-8"/>
          <w:w w:val="105"/>
        </w:rPr>
        <w:t xml:space="preserve"> </w:t>
      </w:r>
      <w:r>
        <w:rPr>
          <w:spacing w:val="-2"/>
          <w:w w:val="105"/>
        </w:rPr>
        <w:t>d.DateID</w:t>
      </w:r>
    </w:p>
    <w:p w14:paraId="70786E65">
      <w:pPr>
        <w:pStyle w:val="7"/>
        <w:spacing w:before="197"/>
        <w:ind w:left="1015"/>
      </w:pPr>
      <w:r>
        <w:rPr>
          <w:w w:val="105"/>
        </w:rPr>
        <w:t>JOIN</w:t>
      </w:r>
      <w:r>
        <w:rPr>
          <w:spacing w:val="-13"/>
          <w:w w:val="105"/>
        </w:rPr>
        <w:t xml:space="preserve"> </w:t>
      </w:r>
      <w:r>
        <w:rPr>
          <w:w w:val="105"/>
        </w:rPr>
        <w:t>ProductDim</w:t>
      </w:r>
      <w:r>
        <w:rPr>
          <w:spacing w:val="-9"/>
          <w:w w:val="105"/>
        </w:rPr>
        <w:t xml:space="preserve"> </w:t>
      </w:r>
      <w:r>
        <w:rPr>
          <w:w w:val="105"/>
        </w:rPr>
        <w:t>p</w:t>
      </w:r>
      <w:r>
        <w:rPr>
          <w:spacing w:val="-15"/>
          <w:w w:val="105"/>
        </w:rPr>
        <w:t xml:space="preserve"> </w:t>
      </w:r>
      <w:r>
        <w:rPr>
          <w:w w:val="105"/>
        </w:rPr>
        <w:t>ON</w:t>
      </w:r>
      <w:r>
        <w:rPr>
          <w:spacing w:val="-6"/>
          <w:w w:val="105"/>
        </w:rPr>
        <w:t xml:space="preserve"> </w:t>
      </w:r>
      <w:r>
        <w:rPr>
          <w:w w:val="105"/>
        </w:rPr>
        <w:t>s.ProductID</w:t>
      </w:r>
      <w:r>
        <w:rPr>
          <w:spacing w:val="-11"/>
          <w:w w:val="105"/>
        </w:rPr>
        <w:t xml:space="preserve"> </w:t>
      </w:r>
      <w:r>
        <w:rPr>
          <w:w w:val="105"/>
        </w:rPr>
        <w:t>=</w:t>
      </w:r>
      <w:r>
        <w:rPr>
          <w:spacing w:val="-5"/>
          <w:w w:val="105"/>
        </w:rPr>
        <w:t xml:space="preserve"> </w:t>
      </w:r>
      <w:r>
        <w:rPr>
          <w:spacing w:val="-2"/>
          <w:w w:val="105"/>
        </w:rPr>
        <w:t>p.ProductID;</w:t>
      </w:r>
    </w:p>
    <w:p w14:paraId="7AADA06A">
      <w:pPr>
        <w:pStyle w:val="7"/>
      </w:pPr>
    </w:p>
    <w:p w14:paraId="5678F8B1">
      <w:pPr>
        <w:pStyle w:val="7"/>
        <w:spacing w:before="114"/>
      </w:pPr>
    </w:p>
    <w:p w14:paraId="287A1A7F">
      <w:pPr>
        <w:pStyle w:val="7"/>
        <w:spacing w:line="273" w:lineRule="auto"/>
        <w:ind w:left="1023" w:right="1019"/>
      </w:pPr>
      <w:r>
        <w:rPr>
          <w:w w:val="105"/>
        </w:rPr>
        <w:t>This</w:t>
      </w:r>
      <w:r>
        <w:rPr>
          <w:spacing w:val="33"/>
          <w:w w:val="105"/>
        </w:rPr>
        <w:t xml:space="preserve"> </w:t>
      </w:r>
      <w:r>
        <w:rPr>
          <w:w w:val="105"/>
        </w:rPr>
        <w:t>query retrieves</w:t>
      </w:r>
      <w:r>
        <w:rPr>
          <w:spacing w:val="34"/>
          <w:w w:val="105"/>
        </w:rPr>
        <w:t xml:space="preserve"> </w:t>
      </w:r>
      <w:r>
        <w:rPr>
          <w:w w:val="105"/>
        </w:rPr>
        <w:t>sales</w:t>
      </w:r>
      <w:r>
        <w:rPr>
          <w:spacing w:val="26"/>
          <w:w w:val="105"/>
        </w:rPr>
        <w:t xml:space="preserve"> </w:t>
      </w:r>
      <w:r>
        <w:rPr>
          <w:w w:val="105"/>
        </w:rPr>
        <w:t>information</w:t>
      </w:r>
      <w:r>
        <w:rPr>
          <w:spacing w:val="30"/>
          <w:w w:val="105"/>
        </w:rPr>
        <w:t xml:space="preserve"> </w:t>
      </w:r>
      <w:r>
        <w:rPr>
          <w:w w:val="105"/>
        </w:rPr>
        <w:t>along</w:t>
      </w:r>
      <w:r>
        <w:rPr>
          <w:spacing w:val="36"/>
          <w:w w:val="105"/>
        </w:rPr>
        <w:t xml:space="preserve"> </w:t>
      </w:r>
      <w:r>
        <w:rPr>
          <w:w w:val="105"/>
        </w:rPr>
        <w:t>with</w:t>
      </w:r>
      <w:r>
        <w:rPr>
          <w:spacing w:val="35"/>
          <w:w w:val="105"/>
        </w:rPr>
        <w:t xml:space="preserve"> </w:t>
      </w:r>
      <w:r>
        <w:rPr>
          <w:w w:val="105"/>
        </w:rPr>
        <w:t>corresponding</w:t>
      </w:r>
      <w:r>
        <w:rPr>
          <w:spacing w:val="30"/>
          <w:w w:val="105"/>
        </w:rPr>
        <w:t xml:space="preserve"> </w:t>
      </w:r>
      <w:r>
        <w:rPr>
          <w:w w:val="105"/>
        </w:rPr>
        <w:t>date</w:t>
      </w:r>
      <w:r>
        <w:rPr>
          <w:spacing w:val="27"/>
          <w:w w:val="105"/>
        </w:rPr>
        <w:t xml:space="preserve"> </w:t>
      </w:r>
      <w:r>
        <w:rPr>
          <w:w w:val="105"/>
        </w:rPr>
        <w:t>and</w:t>
      </w:r>
      <w:r>
        <w:rPr>
          <w:spacing w:val="28"/>
          <w:w w:val="105"/>
        </w:rPr>
        <w:t xml:space="preserve"> </w:t>
      </w:r>
      <w:r>
        <w:rPr>
          <w:w w:val="105"/>
        </w:rPr>
        <w:t>product</w:t>
      </w:r>
      <w:r>
        <w:rPr>
          <w:spacing w:val="31"/>
          <w:w w:val="105"/>
        </w:rPr>
        <w:t xml:space="preserve"> </w:t>
      </w:r>
      <w:r>
        <w:rPr>
          <w:w w:val="105"/>
        </w:rPr>
        <w:t>details, leveraging the dimensional model.</w:t>
      </w:r>
    </w:p>
    <w:p w14:paraId="1190F397">
      <w:pPr>
        <w:pStyle w:val="7"/>
      </w:pPr>
    </w:p>
    <w:p w14:paraId="22F52234">
      <w:pPr>
        <w:pStyle w:val="7"/>
        <w:spacing w:before="93"/>
      </w:pPr>
    </w:p>
    <w:p w14:paraId="254F011A">
      <w:pPr>
        <w:pStyle w:val="3"/>
        <w:ind w:left="1023"/>
      </w:pPr>
      <w:r>
        <mc:AlternateContent>
          <mc:Choice Requires="wpg">
            <w:drawing>
              <wp:anchor distT="0" distB="0" distL="0" distR="0" simplePos="0" relativeHeight="251670528" behindDoc="1" locked="0" layoutInCell="1" allowOverlap="1">
                <wp:simplePos x="0" y="0"/>
                <wp:positionH relativeFrom="page">
                  <wp:posOffset>857250</wp:posOffset>
                </wp:positionH>
                <wp:positionV relativeFrom="paragraph">
                  <wp:posOffset>574675</wp:posOffset>
                </wp:positionV>
                <wp:extent cx="5845175" cy="1666875"/>
                <wp:effectExtent l="0" t="0" r="0" b="0"/>
                <wp:wrapNone/>
                <wp:docPr id="64" name="Group 64"/>
                <wp:cNvGraphicFramePr/>
                <a:graphic xmlns:a="http://schemas.openxmlformats.org/drawingml/2006/main">
                  <a:graphicData uri="http://schemas.microsoft.com/office/word/2010/wordprocessingGroup">
                    <wpg:wgp>
                      <wpg:cNvGrpSpPr/>
                      <wpg:grpSpPr>
                        <a:xfrm>
                          <a:off x="0" y="0"/>
                          <a:ext cx="5845175" cy="1666875"/>
                          <a:chOff x="0" y="0"/>
                          <a:chExt cx="5845175" cy="1666875"/>
                        </a:xfrm>
                      </wpg:grpSpPr>
                      <wps:wsp>
                        <wps:cNvPr id="65" name="Graphic 65"/>
                        <wps:cNvSpPr/>
                        <wps:spPr>
                          <a:xfrm>
                            <a:off x="0" y="0"/>
                            <a:ext cx="5845175" cy="1666875"/>
                          </a:xfrm>
                          <a:custGeom>
                            <a:avLst/>
                            <a:gdLst/>
                            <a:ahLst/>
                            <a:cxnLst/>
                            <a:rect l="l" t="t" r="r" b="b"/>
                            <a:pathLst>
                              <a:path w="5845175" h="1666875">
                                <a:moveTo>
                                  <a:pt x="0" y="3175"/>
                                </a:moveTo>
                                <a:lnTo>
                                  <a:pt x="5845175" y="3175"/>
                                </a:lnTo>
                              </a:path>
                              <a:path w="5845175" h="1666875">
                                <a:moveTo>
                                  <a:pt x="5842000" y="0"/>
                                </a:moveTo>
                                <a:lnTo>
                                  <a:pt x="5842000" y="309245"/>
                                </a:lnTo>
                              </a:path>
                              <a:path w="5845175" h="1666875">
                                <a:moveTo>
                                  <a:pt x="3175" y="309245"/>
                                </a:moveTo>
                                <a:lnTo>
                                  <a:pt x="3175" y="0"/>
                                </a:lnTo>
                              </a:path>
                              <a:path w="5845175" h="1666875">
                                <a:moveTo>
                                  <a:pt x="5842000" y="193675"/>
                                </a:moveTo>
                                <a:lnTo>
                                  <a:pt x="5842000" y="600075"/>
                                </a:lnTo>
                              </a:path>
                              <a:path w="5845175" h="1666875">
                                <a:moveTo>
                                  <a:pt x="3175" y="600075"/>
                                </a:moveTo>
                                <a:lnTo>
                                  <a:pt x="3175" y="193675"/>
                                </a:lnTo>
                              </a:path>
                              <a:path w="5845175" h="1666875">
                                <a:moveTo>
                                  <a:pt x="5842000" y="484505"/>
                                </a:moveTo>
                                <a:lnTo>
                                  <a:pt x="5842000" y="890905"/>
                                </a:lnTo>
                              </a:path>
                              <a:path w="5845175" h="1666875">
                                <a:moveTo>
                                  <a:pt x="3175" y="890905"/>
                                </a:moveTo>
                                <a:lnTo>
                                  <a:pt x="3175" y="484505"/>
                                </a:lnTo>
                              </a:path>
                              <a:path w="5845175" h="1666875">
                                <a:moveTo>
                                  <a:pt x="5842000" y="775335"/>
                                </a:moveTo>
                                <a:lnTo>
                                  <a:pt x="5842000" y="1181735"/>
                                </a:lnTo>
                              </a:path>
                              <a:path w="5845175" h="1666875">
                                <a:moveTo>
                                  <a:pt x="5842000" y="1066164"/>
                                </a:moveTo>
                                <a:lnTo>
                                  <a:pt x="5842000" y="1472564"/>
                                </a:lnTo>
                              </a:path>
                              <a:path w="5845175" h="1666875">
                                <a:moveTo>
                                  <a:pt x="3175" y="1181735"/>
                                </a:moveTo>
                                <a:lnTo>
                                  <a:pt x="3175" y="775335"/>
                                </a:lnTo>
                              </a:path>
                              <a:path w="5845175" h="1666875">
                                <a:moveTo>
                                  <a:pt x="3175" y="1472564"/>
                                </a:moveTo>
                                <a:lnTo>
                                  <a:pt x="3175" y="1066164"/>
                                </a:lnTo>
                              </a:path>
                              <a:path w="5845175" h="1666875">
                                <a:moveTo>
                                  <a:pt x="5842000" y="1356995"/>
                                </a:moveTo>
                                <a:lnTo>
                                  <a:pt x="5842000" y="1666875"/>
                                </a:lnTo>
                              </a:path>
                              <a:path w="5845175" h="1666875">
                                <a:moveTo>
                                  <a:pt x="5845175" y="1663700"/>
                                </a:moveTo>
                                <a:lnTo>
                                  <a:pt x="0" y="1663700"/>
                                </a:lnTo>
                              </a:path>
                              <a:path w="5845175" h="1666875">
                                <a:moveTo>
                                  <a:pt x="3175" y="1666875"/>
                                </a:moveTo>
                                <a:lnTo>
                                  <a:pt x="3175" y="1356995"/>
                                </a:lnTo>
                              </a:path>
                              <a:path w="5845175" h="1666875">
                                <a:moveTo>
                                  <a:pt x="0" y="3175"/>
                                </a:moveTo>
                                <a:lnTo>
                                  <a:pt x="5845175" y="3175"/>
                                </a:lnTo>
                              </a:path>
                              <a:path w="5845175" h="1666875">
                                <a:moveTo>
                                  <a:pt x="5842000" y="0"/>
                                </a:moveTo>
                                <a:lnTo>
                                  <a:pt x="5842000" y="309245"/>
                                </a:lnTo>
                              </a:path>
                              <a:path w="5845175" h="1666875">
                                <a:moveTo>
                                  <a:pt x="3175" y="309245"/>
                                </a:moveTo>
                                <a:lnTo>
                                  <a:pt x="3175" y="0"/>
                                </a:lnTo>
                              </a:path>
                              <a:path w="5845175" h="1666875">
                                <a:moveTo>
                                  <a:pt x="5842000" y="193675"/>
                                </a:moveTo>
                                <a:lnTo>
                                  <a:pt x="5842000" y="600075"/>
                                </a:lnTo>
                              </a:path>
                              <a:path w="5845175" h="1666875">
                                <a:moveTo>
                                  <a:pt x="3175" y="600075"/>
                                </a:moveTo>
                                <a:lnTo>
                                  <a:pt x="3175" y="193675"/>
                                </a:lnTo>
                              </a:path>
                              <a:path w="5845175" h="1666875">
                                <a:moveTo>
                                  <a:pt x="5842000" y="484505"/>
                                </a:moveTo>
                                <a:lnTo>
                                  <a:pt x="5842000" y="890905"/>
                                </a:lnTo>
                              </a:path>
                              <a:path w="5845175" h="1666875">
                                <a:moveTo>
                                  <a:pt x="3175" y="890905"/>
                                </a:moveTo>
                                <a:lnTo>
                                  <a:pt x="3175" y="484505"/>
                                </a:lnTo>
                              </a:path>
                              <a:path w="5845175" h="1666875">
                                <a:moveTo>
                                  <a:pt x="5842000" y="775335"/>
                                </a:moveTo>
                                <a:lnTo>
                                  <a:pt x="5842000" y="1181735"/>
                                </a:lnTo>
                              </a:path>
                              <a:path w="5845175" h="1666875">
                                <a:moveTo>
                                  <a:pt x="5842000" y="1066164"/>
                                </a:moveTo>
                                <a:lnTo>
                                  <a:pt x="5842000" y="1472564"/>
                                </a:lnTo>
                              </a:path>
                              <a:path w="5845175" h="1666875">
                                <a:moveTo>
                                  <a:pt x="3175" y="1181735"/>
                                </a:moveTo>
                                <a:lnTo>
                                  <a:pt x="3175" y="775335"/>
                                </a:lnTo>
                              </a:path>
                              <a:path w="5845175" h="1666875">
                                <a:moveTo>
                                  <a:pt x="3175" y="1472564"/>
                                </a:moveTo>
                                <a:lnTo>
                                  <a:pt x="3175" y="1066164"/>
                                </a:lnTo>
                              </a:path>
                              <a:path w="5845175" h="1666875">
                                <a:moveTo>
                                  <a:pt x="5842000" y="1356995"/>
                                </a:moveTo>
                                <a:lnTo>
                                  <a:pt x="5842000" y="1666875"/>
                                </a:lnTo>
                              </a:path>
                              <a:path w="5845175" h="1666875">
                                <a:moveTo>
                                  <a:pt x="5845175" y="1663700"/>
                                </a:moveTo>
                                <a:lnTo>
                                  <a:pt x="0" y="1663700"/>
                                </a:lnTo>
                              </a:path>
                              <a:path w="5845175" h="1666875">
                                <a:moveTo>
                                  <a:pt x="3175" y="1666875"/>
                                </a:moveTo>
                                <a:lnTo>
                                  <a:pt x="3175" y="1356995"/>
                                </a:lnTo>
                              </a:path>
                            </a:pathLst>
                          </a:custGeom>
                          <a:ln w="6350">
                            <a:solidFill>
                              <a:srgbClr val="000000"/>
                            </a:solidFill>
                            <a:prstDash val="solid"/>
                          </a:ln>
                        </wps:spPr>
                        <wps:bodyPr wrap="square" lIns="0" tIns="0" rIns="0" bIns="0" rtlCol="0">
                          <a:noAutofit/>
                        </wps:bodyPr>
                      </wps:wsp>
                      <wps:wsp>
                        <wps:cNvPr id="66" name="Graphic 66"/>
                        <wps:cNvSpPr/>
                        <wps:spPr>
                          <a:xfrm>
                            <a:off x="89763" y="415006"/>
                            <a:ext cx="507365" cy="1270"/>
                          </a:xfrm>
                          <a:custGeom>
                            <a:avLst/>
                            <a:gdLst/>
                            <a:ahLst/>
                            <a:cxnLst/>
                            <a:rect l="l" t="t" r="r" b="b"/>
                            <a:pathLst>
                              <a:path w="507365">
                                <a:moveTo>
                                  <a:pt x="0" y="0"/>
                                </a:moveTo>
                                <a:lnTo>
                                  <a:pt x="507307" y="0"/>
                                </a:lnTo>
                              </a:path>
                            </a:pathLst>
                          </a:custGeom>
                          <a:ln w="11134">
                            <a:solidFill>
                              <a:srgbClr val="000000"/>
                            </a:solidFill>
                            <a:prstDash val="dash"/>
                          </a:ln>
                        </wps:spPr>
                        <wps:bodyPr wrap="square" lIns="0" tIns="0" rIns="0" bIns="0" rtlCol="0">
                          <a:noAutofit/>
                        </wps:bodyPr>
                      </wps:wsp>
                      <wps:wsp>
                        <wps:cNvPr id="67" name="Graphic 67"/>
                        <wps:cNvSpPr/>
                        <wps:spPr>
                          <a:xfrm>
                            <a:off x="624966" y="415006"/>
                            <a:ext cx="964565" cy="1270"/>
                          </a:xfrm>
                          <a:custGeom>
                            <a:avLst/>
                            <a:gdLst/>
                            <a:ahLst/>
                            <a:cxnLst/>
                            <a:rect l="l" t="t" r="r" b="b"/>
                            <a:pathLst>
                              <a:path w="964565">
                                <a:moveTo>
                                  <a:pt x="0" y="0"/>
                                </a:moveTo>
                                <a:lnTo>
                                  <a:pt x="963969" y="0"/>
                                </a:lnTo>
                              </a:path>
                            </a:pathLst>
                          </a:custGeom>
                          <a:ln w="11134">
                            <a:solidFill>
                              <a:srgbClr val="000000"/>
                            </a:solidFill>
                            <a:prstDash val="sysDash"/>
                          </a:ln>
                        </wps:spPr>
                        <wps:bodyPr wrap="square" lIns="0" tIns="0" rIns="0" bIns="0" rtlCol="0">
                          <a:noAutofit/>
                        </wps:bodyPr>
                      </wps:wsp>
                      <wps:wsp>
                        <wps:cNvPr id="68" name="Graphic 68"/>
                        <wps:cNvSpPr/>
                        <wps:spPr>
                          <a:xfrm>
                            <a:off x="1622297" y="415006"/>
                            <a:ext cx="1014730" cy="1270"/>
                          </a:xfrm>
                          <a:custGeom>
                            <a:avLst/>
                            <a:gdLst/>
                            <a:ahLst/>
                            <a:cxnLst/>
                            <a:rect l="l" t="t" r="r" b="b"/>
                            <a:pathLst>
                              <a:path w="1014730">
                                <a:moveTo>
                                  <a:pt x="0" y="0"/>
                                </a:moveTo>
                                <a:lnTo>
                                  <a:pt x="1014363" y="0"/>
                                </a:lnTo>
                              </a:path>
                            </a:pathLst>
                          </a:custGeom>
                          <a:ln w="11134">
                            <a:solidFill>
                              <a:srgbClr val="000000"/>
                            </a:solidFill>
                            <a:prstDash val="dash"/>
                          </a:ln>
                        </wps:spPr>
                        <wps:bodyPr wrap="square" lIns="0" tIns="0" rIns="0" bIns="0" rtlCol="0">
                          <a:noAutofit/>
                        </wps:bodyPr>
                      </wps:wsp>
                      <wps:wsp>
                        <wps:cNvPr id="69" name="Graphic 69"/>
                        <wps:cNvSpPr/>
                        <wps:spPr>
                          <a:xfrm>
                            <a:off x="2669920" y="415006"/>
                            <a:ext cx="960119" cy="1270"/>
                          </a:xfrm>
                          <a:custGeom>
                            <a:avLst/>
                            <a:gdLst/>
                            <a:ahLst/>
                            <a:cxnLst/>
                            <a:rect l="l" t="t" r="r" b="b"/>
                            <a:pathLst>
                              <a:path w="960119">
                                <a:moveTo>
                                  <a:pt x="0" y="0"/>
                                </a:moveTo>
                                <a:lnTo>
                                  <a:pt x="959945" y="0"/>
                                </a:lnTo>
                              </a:path>
                            </a:pathLst>
                          </a:custGeom>
                          <a:ln w="11134">
                            <a:solidFill>
                              <a:srgbClr val="000000"/>
                            </a:solidFill>
                            <a:prstDash val="dash"/>
                          </a:ln>
                        </wps:spPr>
                        <wps:bodyPr wrap="square" lIns="0" tIns="0" rIns="0" bIns="0" rtlCol="0">
                          <a:noAutofit/>
                        </wps:bodyPr>
                      </wps:wsp>
                      <wps:wsp>
                        <wps:cNvPr id="70" name="Graphic 70"/>
                        <wps:cNvSpPr/>
                        <wps:spPr>
                          <a:xfrm>
                            <a:off x="3662679" y="415006"/>
                            <a:ext cx="914400" cy="1270"/>
                          </a:xfrm>
                          <a:custGeom>
                            <a:avLst/>
                            <a:gdLst/>
                            <a:ahLst/>
                            <a:cxnLst/>
                            <a:rect l="l" t="t" r="r" b="b"/>
                            <a:pathLst>
                              <a:path w="914400">
                                <a:moveTo>
                                  <a:pt x="0" y="0"/>
                                </a:moveTo>
                                <a:lnTo>
                                  <a:pt x="913877" y="0"/>
                                </a:lnTo>
                              </a:path>
                            </a:pathLst>
                          </a:custGeom>
                          <a:ln w="11134">
                            <a:solidFill>
                              <a:srgbClr val="000000"/>
                            </a:solidFill>
                            <a:prstDash val="dash"/>
                          </a:ln>
                        </wps:spPr>
                        <wps:bodyPr wrap="square" lIns="0" tIns="0" rIns="0" bIns="0" rtlCol="0">
                          <a:noAutofit/>
                        </wps:bodyPr>
                      </wps:wsp>
                      <wps:wsp>
                        <wps:cNvPr id="71" name="Textbox 71"/>
                        <wps:cNvSpPr txBox="1"/>
                        <wps:spPr>
                          <a:xfrm>
                            <a:off x="62331" y="21762"/>
                            <a:ext cx="4256405" cy="167640"/>
                          </a:xfrm>
                          <a:prstGeom prst="rect">
                            <a:avLst/>
                          </a:prstGeom>
                        </wps:spPr>
                        <wps:txbx>
                          <w:txbxContent>
                            <w:p w14:paraId="5C5BF76C">
                              <w:pPr>
                                <w:spacing w:before="0" w:line="261" w:lineRule="exact"/>
                                <w:ind w:left="0" w:right="0" w:firstLine="0"/>
                                <w:jc w:val="left"/>
                                <w:rPr>
                                  <w:sz w:val="23"/>
                                </w:rPr>
                              </w:pPr>
                              <w:r>
                                <w:rPr>
                                  <w:w w:val="105"/>
                                  <w:sz w:val="23"/>
                                </w:rPr>
                                <w:t>|</w:t>
                              </w:r>
                              <w:r>
                                <w:rPr>
                                  <w:spacing w:val="-16"/>
                                  <w:w w:val="105"/>
                                  <w:sz w:val="23"/>
                                </w:rPr>
                                <w:t xml:space="preserve"> </w:t>
                              </w:r>
                              <w:r>
                                <w:rPr>
                                  <w:w w:val="105"/>
                                  <w:sz w:val="23"/>
                                </w:rPr>
                                <w:t>SaleID</w:t>
                              </w:r>
                              <w:r>
                                <w:rPr>
                                  <w:spacing w:val="-2"/>
                                  <w:w w:val="105"/>
                                  <w:sz w:val="23"/>
                                </w:rPr>
                                <w:t xml:space="preserve"> </w:t>
                              </w:r>
                              <w:r>
                                <w:rPr>
                                  <w:w w:val="105"/>
                                  <w:sz w:val="23"/>
                                </w:rPr>
                                <w:t>|</w:t>
                              </w:r>
                              <w:r>
                                <w:rPr>
                                  <w:spacing w:val="-15"/>
                                  <w:w w:val="105"/>
                                  <w:sz w:val="23"/>
                                </w:rPr>
                                <w:t xml:space="preserve"> </w:t>
                              </w:r>
                              <w:r>
                                <w:rPr>
                                  <w:w w:val="105"/>
                                  <w:sz w:val="23"/>
                                </w:rPr>
                                <w:t>CalendarDate</w:t>
                              </w:r>
                              <w:r>
                                <w:rPr>
                                  <w:spacing w:val="-7"/>
                                  <w:w w:val="105"/>
                                  <w:sz w:val="23"/>
                                </w:rPr>
                                <w:t xml:space="preserve"> </w:t>
                              </w:r>
                              <w:r>
                                <w:rPr>
                                  <w:w w:val="105"/>
                                  <w:sz w:val="23"/>
                                </w:rPr>
                                <w:t>|</w:t>
                              </w:r>
                              <w:r>
                                <w:rPr>
                                  <w:spacing w:val="-15"/>
                                  <w:w w:val="105"/>
                                  <w:sz w:val="23"/>
                                </w:rPr>
                                <w:t xml:space="preserve"> </w:t>
                              </w:r>
                              <w:r>
                                <w:rPr>
                                  <w:w w:val="105"/>
                                  <w:sz w:val="23"/>
                                </w:rPr>
                                <w:t>ProductName</w:t>
                              </w:r>
                              <w:r>
                                <w:rPr>
                                  <w:spacing w:val="-6"/>
                                  <w:w w:val="105"/>
                                  <w:sz w:val="23"/>
                                </w:rPr>
                                <w:t xml:space="preserve"> </w:t>
                              </w:r>
                              <w:r>
                                <w:rPr>
                                  <w:w w:val="105"/>
                                  <w:sz w:val="23"/>
                                </w:rPr>
                                <w:t>|</w:t>
                              </w:r>
                              <w:r>
                                <w:rPr>
                                  <w:spacing w:val="-15"/>
                                  <w:w w:val="105"/>
                                  <w:sz w:val="23"/>
                                </w:rPr>
                                <w:t xml:space="preserve"> </w:t>
                              </w:r>
                              <w:r>
                                <w:rPr>
                                  <w:w w:val="105"/>
                                  <w:sz w:val="23"/>
                                </w:rPr>
                                <w:t>QuantitySold</w:t>
                              </w:r>
                              <w:r>
                                <w:rPr>
                                  <w:spacing w:val="-7"/>
                                  <w:w w:val="105"/>
                                  <w:sz w:val="23"/>
                                </w:rPr>
                                <w:t xml:space="preserve"> </w:t>
                              </w:r>
                              <w:r>
                                <w:rPr>
                                  <w:w w:val="105"/>
                                  <w:sz w:val="23"/>
                                </w:rPr>
                                <w:t>|</w:t>
                              </w:r>
                              <w:r>
                                <w:rPr>
                                  <w:spacing w:val="-14"/>
                                  <w:w w:val="105"/>
                                  <w:sz w:val="23"/>
                                </w:rPr>
                                <w:t xml:space="preserve"> </w:t>
                              </w:r>
                              <w:r>
                                <w:rPr>
                                  <w:w w:val="105"/>
                                  <w:sz w:val="23"/>
                                </w:rPr>
                                <w:t>AmountSold</w:t>
                              </w:r>
                              <w:r>
                                <w:rPr>
                                  <w:spacing w:val="-6"/>
                                  <w:w w:val="105"/>
                                  <w:sz w:val="23"/>
                                </w:rPr>
                                <w:t xml:space="preserve"> </w:t>
                              </w:r>
                              <w:r>
                                <w:rPr>
                                  <w:spacing w:val="-10"/>
                                  <w:w w:val="105"/>
                                  <w:sz w:val="23"/>
                                </w:rPr>
                                <w:t>|</w:t>
                              </w:r>
                            </w:p>
                          </w:txbxContent>
                        </wps:txbx>
                        <wps:bodyPr wrap="square" lIns="0" tIns="0" rIns="0" bIns="0" rtlCol="0">
                          <a:noAutofit/>
                        </wps:bodyPr>
                      </wps:wsp>
                      <wps:wsp>
                        <wps:cNvPr id="72" name="Textbox 72"/>
                        <wps:cNvSpPr txBox="1"/>
                        <wps:spPr>
                          <a:xfrm>
                            <a:off x="62331" y="314370"/>
                            <a:ext cx="43180" cy="167640"/>
                          </a:xfrm>
                          <a:prstGeom prst="rect">
                            <a:avLst/>
                          </a:prstGeom>
                        </wps:spPr>
                        <wps:txbx>
                          <w:txbxContent>
                            <w:p w14:paraId="63E3CB9A">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s:wsp>
                        <wps:cNvPr id="73" name="Textbox 73"/>
                        <wps:cNvSpPr txBox="1"/>
                        <wps:spPr>
                          <a:xfrm>
                            <a:off x="597534" y="314370"/>
                            <a:ext cx="43180" cy="167640"/>
                          </a:xfrm>
                          <a:prstGeom prst="rect">
                            <a:avLst/>
                          </a:prstGeom>
                        </wps:spPr>
                        <wps:txbx>
                          <w:txbxContent>
                            <w:p w14:paraId="2440CDCC">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s:wsp>
                        <wps:cNvPr id="74" name="Textbox 74"/>
                        <wps:cNvSpPr txBox="1"/>
                        <wps:spPr>
                          <a:xfrm>
                            <a:off x="1594866" y="314370"/>
                            <a:ext cx="43180" cy="167640"/>
                          </a:xfrm>
                          <a:prstGeom prst="rect">
                            <a:avLst/>
                          </a:prstGeom>
                        </wps:spPr>
                        <wps:txbx>
                          <w:txbxContent>
                            <w:p w14:paraId="4A776821">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s:wsp>
                        <wps:cNvPr id="75" name="Textbox 75"/>
                        <wps:cNvSpPr txBox="1"/>
                        <wps:spPr>
                          <a:xfrm>
                            <a:off x="2642489" y="314370"/>
                            <a:ext cx="43180" cy="167640"/>
                          </a:xfrm>
                          <a:prstGeom prst="rect">
                            <a:avLst/>
                          </a:prstGeom>
                        </wps:spPr>
                        <wps:txbx>
                          <w:txbxContent>
                            <w:p w14:paraId="5609922B">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s:wsp>
                        <wps:cNvPr id="76" name="Textbox 76"/>
                        <wps:cNvSpPr txBox="1"/>
                        <wps:spPr>
                          <a:xfrm>
                            <a:off x="3635247" y="314370"/>
                            <a:ext cx="43180" cy="167640"/>
                          </a:xfrm>
                          <a:prstGeom prst="rect">
                            <a:avLst/>
                          </a:prstGeom>
                        </wps:spPr>
                        <wps:txbx>
                          <w:txbxContent>
                            <w:p w14:paraId="6CC79A29">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s:wsp>
                        <wps:cNvPr id="77" name="Textbox 77"/>
                        <wps:cNvSpPr txBox="1"/>
                        <wps:spPr>
                          <a:xfrm>
                            <a:off x="4582159" y="314370"/>
                            <a:ext cx="43180" cy="167640"/>
                          </a:xfrm>
                          <a:prstGeom prst="rect">
                            <a:avLst/>
                          </a:prstGeom>
                        </wps:spPr>
                        <wps:txbx>
                          <w:txbxContent>
                            <w:p w14:paraId="344A52BA">
                              <w:pPr>
                                <w:spacing w:before="0" w:line="261" w:lineRule="exact"/>
                                <w:ind w:left="0" w:right="0" w:firstLine="0"/>
                                <w:jc w:val="left"/>
                                <w:rPr>
                                  <w:sz w:val="23"/>
                                </w:rPr>
                              </w:pPr>
                              <w:r>
                                <w:rPr>
                                  <w:spacing w:val="-10"/>
                                  <w:w w:val="105"/>
                                  <w:sz w:val="23"/>
                                </w:rPr>
                                <w:t>|</w:t>
                              </w:r>
                            </w:p>
                          </w:txbxContent>
                        </wps:txbx>
                        <wps:bodyPr wrap="square" lIns="0" tIns="0" rIns="0" bIns="0" rtlCol="0">
                          <a:noAutofit/>
                        </wps:bodyPr>
                      </wps:wsp>
                    </wpg:wgp>
                  </a:graphicData>
                </a:graphic>
              </wp:anchor>
            </w:drawing>
          </mc:Choice>
          <mc:Fallback>
            <w:pict>
              <v:group id="_x0000_s1026" o:spid="_x0000_s1026" o:spt="203" style="position:absolute;left:0pt;margin-left:67.5pt;margin-top:45.25pt;height:131.25pt;width:460.25pt;mso-position-horizontal-relative:page;z-index:-251645952;mso-width-relative:page;mso-height-relative:page;" coordsize="5845175,1666875" o:gfxdata="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">
                <o:lock v:ext="edit" aspectratio="f"/>
                <v:shape id="Graphic 65" o:spid="_x0000_s1026" o:spt="100" style="position:absolute;left:0;top:0;height:1666875;width:5845175;" filled="f" stroked="t" coordsize="5845175,1666875" o:gfxdata="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S6l2vQAA&#10;ANsAAAAPAAAAAAAAAAEAIAAAACIAAABkcnMvZG93bnJldi54bWxQSwECFAAUAAAACACHTuJAMy8F&#10;njsAAAA5AAAAEAAAAAAAAAABACAAAAAMAQAAZHJzL3NoYXBleG1sLnhtbFBLBQYAAAAABgAGAFsB&#10;AAC2AwAAAAA=&#10;" path="m0,3175l5845175,3175em5842000,0l5842000,309245em3175,309245l3175,0em5842000,193675l5842000,600075em3175,600075l3175,193675em5842000,484505l5842000,890905em3175,890905l3175,484505em5842000,775335l5842000,1181735em5842000,1066164l5842000,1472564em3175,1181735l3175,775335em3175,1472564l3175,1066164em5842000,1356995l5842000,1666875em5845175,1663700l0,1663700em3175,1666875l3175,1356995em0,3175l5845175,3175em5842000,0l5842000,309245em3175,309245l3175,0em5842000,193675l5842000,600075em3175,600075l3175,193675em5842000,484505l5842000,890905em3175,890905l3175,484505em5842000,775335l5842000,1181735em5842000,1066164l5842000,1472564em3175,1181735l3175,775335em3175,1472564l3175,1066164em5842000,1356995l5842000,1666875em5845175,1663700l0,1663700em3175,1666875l3175,1356995e">
                  <v:fill on="f" focussize="0,0"/>
                  <v:stroke weight="0.5pt" color="#000000" joinstyle="round"/>
                  <v:imagedata o:title=""/>
                  <o:lock v:ext="edit" aspectratio="f"/>
                  <v:textbox inset="0mm,0mm,0mm,0mm"/>
                </v:shape>
                <v:shape id="Graphic 66" o:spid="_x0000_s1026" o:spt="100" style="position:absolute;left:89763;top:415006;height:1270;width:507365;" filled="f" stroked="t" coordsize="507365,1" o:gfxdata="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JN74A&#10;AADbAAAADwAAAAAAAAABACAAAAAiAAAAZHJzL2Rvd25yZXYueG1sUEsBAhQAFAAAAAgAh07iQDMv&#10;BZ47AAAAOQAAABAAAAAAAAAAAQAgAAAADQEAAGRycy9zaGFwZXhtbC54bWxQSwUGAAAAAAYABgBb&#10;AQAAtwMAAAAA&#10;" path="m0,0l507307,0e">
                  <v:fill on="f" focussize="0,0"/>
                  <v:stroke weight="0.876692913385827pt" color="#000000" joinstyle="round" dashstyle="dash"/>
                  <v:imagedata o:title=""/>
                  <o:lock v:ext="edit" aspectratio="f"/>
                  <v:textbox inset="0mm,0mm,0mm,0mm"/>
                </v:shape>
                <v:shape id="Graphic 67" o:spid="_x0000_s1026" o:spt="100" style="position:absolute;left:624966;top:415006;height:1270;width:964565;" filled="f" stroked="t" coordsize="964565,1" o:gfxdata="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NwO/vQAA&#10;ANsAAAAPAAAAAAAAAAEAIAAAACIAAABkcnMvZG93bnJldi54bWxQSwECFAAUAAAACACHTuJAMy8F&#10;njsAAAA5AAAAEAAAAAAAAAABACAAAAAMAQAAZHJzL3NoYXBleG1sLnhtbFBLBQYAAAAABgAGAFsB&#10;AAC2AwAAAAA=&#10;" path="m0,0l963969,0e">
                  <v:fill on="f" focussize="0,0"/>
                  <v:stroke weight="0.876692913385827pt" color="#000000" joinstyle="round" dashstyle="3 1"/>
                  <v:imagedata o:title=""/>
                  <o:lock v:ext="edit" aspectratio="f"/>
                  <v:textbox inset="0mm,0mm,0mm,0mm"/>
                </v:shape>
                <v:shape id="Graphic 68" o:spid="_x0000_s1026" o:spt="100" style="position:absolute;left:1622297;top:415006;height:1270;width:1014730;" filled="f" stroked="t" coordsize="1014730,1" o:gfxdata="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qnabtwAAANsAAAAP&#10;AAAAAAAAAAEAIAAAACIAAABkcnMvZG93bnJldi54bWxQSwECFAAUAAAACACHTuJAMy8FnjsAAAA5&#10;AAAAEAAAAAAAAAABACAAAAAGAQAAZHJzL3NoYXBleG1sLnhtbFBLBQYAAAAABgAGAFsBAACwAwAA&#10;AAA=&#10;" path="m0,0l1014363,0e">
                  <v:fill on="f" focussize="0,0"/>
                  <v:stroke weight="0.876692913385827pt" color="#000000" joinstyle="round" dashstyle="dash"/>
                  <v:imagedata o:title=""/>
                  <o:lock v:ext="edit" aspectratio="f"/>
                  <v:textbox inset="0mm,0mm,0mm,0mm"/>
                </v:shape>
                <v:shape id="Graphic 69" o:spid="_x0000_s1026" o:spt="100" style="position:absolute;left:2669920;top:415006;height:1270;width:960119;" filled="f" stroked="t" coordsize="960119,1" o:gfxdata="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1+ILvQAA&#10;ANsAAAAPAAAAAAAAAAEAIAAAACIAAABkcnMvZG93bnJldi54bWxQSwECFAAUAAAACACHTuJAMy8F&#10;njsAAAA5AAAAEAAAAAAAAAABACAAAAAMAQAAZHJzL3NoYXBleG1sLnhtbFBLBQYAAAAABgAGAFsB&#10;AAC2AwAAAAA=&#10;" path="m0,0l959945,0e">
                  <v:fill on="f" focussize="0,0"/>
                  <v:stroke weight="0.876692913385827pt" color="#000000" joinstyle="round" dashstyle="dash"/>
                  <v:imagedata o:title=""/>
                  <o:lock v:ext="edit" aspectratio="f"/>
                  <v:textbox inset="0mm,0mm,0mm,0mm"/>
                </v:shape>
                <v:shape id="Graphic 70" o:spid="_x0000_s1026" o:spt="100" style="position:absolute;left:3662679;top:415006;height:1270;width:914400;" filled="f" stroked="t" coordsize="914400,1" o:gfxdata="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tWAE7sAAADb&#10;AAAADwAAAAAAAAABACAAAAAiAAAAZHJzL2Rvd25yZXYueG1sUEsBAhQAFAAAAAgAh07iQDMvBZ47&#10;AAAAOQAAABAAAAAAAAAAAQAgAAAACgEAAGRycy9zaGFwZXhtbC54bWxQSwUGAAAAAAYABgBbAQAA&#10;tAMAAAAA&#10;" path="m0,0l913877,0e">
                  <v:fill on="f" focussize="0,0"/>
                  <v:stroke weight="0.876692913385827pt" color="#000000" joinstyle="round" dashstyle="dash"/>
                  <v:imagedata o:title=""/>
                  <o:lock v:ext="edit" aspectratio="f"/>
                  <v:textbox inset="0mm,0mm,0mm,0mm"/>
                </v:shape>
                <v:shape id="Textbox 71" o:spid="_x0000_s1026" o:spt="202" type="#_x0000_t202" style="position:absolute;left:62331;top:21762;height:167640;width:4256405;" filled="f" stroked="f" coordsize="21600,21600" o:gfxdata="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mx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C5BF76C">
                        <w:pPr>
                          <w:spacing w:before="0" w:line="261" w:lineRule="exact"/>
                          <w:ind w:left="0" w:right="0" w:firstLine="0"/>
                          <w:jc w:val="left"/>
                          <w:rPr>
                            <w:sz w:val="23"/>
                          </w:rPr>
                        </w:pPr>
                        <w:r>
                          <w:rPr>
                            <w:w w:val="105"/>
                            <w:sz w:val="23"/>
                          </w:rPr>
                          <w:t>|</w:t>
                        </w:r>
                        <w:r>
                          <w:rPr>
                            <w:spacing w:val="-16"/>
                            <w:w w:val="105"/>
                            <w:sz w:val="23"/>
                          </w:rPr>
                          <w:t xml:space="preserve"> </w:t>
                        </w:r>
                        <w:r>
                          <w:rPr>
                            <w:w w:val="105"/>
                            <w:sz w:val="23"/>
                          </w:rPr>
                          <w:t>SaleID</w:t>
                        </w:r>
                        <w:r>
                          <w:rPr>
                            <w:spacing w:val="-2"/>
                            <w:w w:val="105"/>
                            <w:sz w:val="23"/>
                          </w:rPr>
                          <w:t xml:space="preserve"> </w:t>
                        </w:r>
                        <w:r>
                          <w:rPr>
                            <w:w w:val="105"/>
                            <w:sz w:val="23"/>
                          </w:rPr>
                          <w:t>|</w:t>
                        </w:r>
                        <w:r>
                          <w:rPr>
                            <w:spacing w:val="-15"/>
                            <w:w w:val="105"/>
                            <w:sz w:val="23"/>
                          </w:rPr>
                          <w:t xml:space="preserve"> </w:t>
                        </w:r>
                        <w:r>
                          <w:rPr>
                            <w:w w:val="105"/>
                            <w:sz w:val="23"/>
                          </w:rPr>
                          <w:t>CalendarDate</w:t>
                        </w:r>
                        <w:r>
                          <w:rPr>
                            <w:spacing w:val="-7"/>
                            <w:w w:val="105"/>
                            <w:sz w:val="23"/>
                          </w:rPr>
                          <w:t xml:space="preserve"> </w:t>
                        </w:r>
                        <w:r>
                          <w:rPr>
                            <w:w w:val="105"/>
                            <w:sz w:val="23"/>
                          </w:rPr>
                          <w:t>|</w:t>
                        </w:r>
                        <w:r>
                          <w:rPr>
                            <w:spacing w:val="-15"/>
                            <w:w w:val="105"/>
                            <w:sz w:val="23"/>
                          </w:rPr>
                          <w:t xml:space="preserve"> </w:t>
                        </w:r>
                        <w:r>
                          <w:rPr>
                            <w:w w:val="105"/>
                            <w:sz w:val="23"/>
                          </w:rPr>
                          <w:t>ProductName</w:t>
                        </w:r>
                        <w:r>
                          <w:rPr>
                            <w:spacing w:val="-6"/>
                            <w:w w:val="105"/>
                            <w:sz w:val="23"/>
                          </w:rPr>
                          <w:t xml:space="preserve"> </w:t>
                        </w:r>
                        <w:r>
                          <w:rPr>
                            <w:w w:val="105"/>
                            <w:sz w:val="23"/>
                          </w:rPr>
                          <w:t>|</w:t>
                        </w:r>
                        <w:r>
                          <w:rPr>
                            <w:spacing w:val="-15"/>
                            <w:w w:val="105"/>
                            <w:sz w:val="23"/>
                          </w:rPr>
                          <w:t xml:space="preserve"> </w:t>
                        </w:r>
                        <w:r>
                          <w:rPr>
                            <w:w w:val="105"/>
                            <w:sz w:val="23"/>
                          </w:rPr>
                          <w:t>QuantitySold</w:t>
                        </w:r>
                        <w:r>
                          <w:rPr>
                            <w:spacing w:val="-7"/>
                            <w:w w:val="105"/>
                            <w:sz w:val="23"/>
                          </w:rPr>
                          <w:t xml:space="preserve"> </w:t>
                        </w:r>
                        <w:r>
                          <w:rPr>
                            <w:w w:val="105"/>
                            <w:sz w:val="23"/>
                          </w:rPr>
                          <w:t>|</w:t>
                        </w:r>
                        <w:r>
                          <w:rPr>
                            <w:spacing w:val="-14"/>
                            <w:w w:val="105"/>
                            <w:sz w:val="23"/>
                          </w:rPr>
                          <w:t xml:space="preserve"> </w:t>
                        </w:r>
                        <w:r>
                          <w:rPr>
                            <w:w w:val="105"/>
                            <w:sz w:val="23"/>
                          </w:rPr>
                          <w:t>AmountSold</w:t>
                        </w:r>
                        <w:r>
                          <w:rPr>
                            <w:spacing w:val="-6"/>
                            <w:w w:val="105"/>
                            <w:sz w:val="23"/>
                          </w:rPr>
                          <w:t xml:space="preserve"> </w:t>
                        </w:r>
                        <w:r>
                          <w:rPr>
                            <w:spacing w:val="-10"/>
                            <w:w w:val="105"/>
                            <w:sz w:val="23"/>
                          </w:rPr>
                          <w:t>|</w:t>
                        </w:r>
                      </w:p>
                    </w:txbxContent>
                  </v:textbox>
                </v:shape>
                <v:shape id="Textbox 72" o:spid="_x0000_s1026" o:spt="202" type="#_x0000_t202" style="position:absolute;left:62331;top:314370;height:167640;width:43180;" filled="f" stroked="f" coordsize="21600,21600" o:gfxdata="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0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3E3CB9A">
                        <w:pPr>
                          <w:spacing w:before="0" w:line="261" w:lineRule="exact"/>
                          <w:ind w:left="0" w:right="0" w:firstLine="0"/>
                          <w:jc w:val="left"/>
                          <w:rPr>
                            <w:sz w:val="23"/>
                          </w:rPr>
                        </w:pPr>
                        <w:r>
                          <w:rPr>
                            <w:spacing w:val="-10"/>
                            <w:w w:val="105"/>
                            <w:sz w:val="23"/>
                          </w:rPr>
                          <w:t>|</w:t>
                        </w:r>
                      </w:p>
                    </w:txbxContent>
                  </v:textbox>
                </v:shape>
                <v:shape id="Textbox 73" o:spid="_x0000_s1026" o:spt="202" type="#_x0000_t202" style="position:absolute;left:597534;top:314370;height:167640;width:43180;" filled="f" stroked="f" coordsize="21600,21600" o:gfxdata="UEsDBAoAAAAAAIdO4kAAAAAAAAAAAAAAAAAEAAAAZHJzL1BLAwQUAAAACACHTuJAJweKb74AAADb&#10;AAAADwAAAGRycy9kb3ducmV2LnhtbEWPT2sCMRTE7wW/Q3hCbzWxBa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eKb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440CDCC">
                        <w:pPr>
                          <w:spacing w:before="0" w:line="261" w:lineRule="exact"/>
                          <w:ind w:left="0" w:right="0" w:firstLine="0"/>
                          <w:jc w:val="left"/>
                          <w:rPr>
                            <w:sz w:val="23"/>
                          </w:rPr>
                        </w:pPr>
                        <w:r>
                          <w:rPr>
                            <w:spacing w:val="-10"/>
                            <w:w w:val="105"/>
                            <w:sz w:val="23"/>
                          </w:rPr>
                          <w:t>|</w:t>
                        </w:r>
                      </w:p>
                    </w:txbxContent>
                  </v:textbox>
                </v:shape>
                <v:shape id="Textbox 74" o:spid="_x0000_s1026" o:spt="202" type="#_x0000_t202" style="position:absolute;left:1594866;top:314370;height:167640;width:43180;"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776821">
                        <w:pPr>
                          <w:spacing w:before="0" w:line="261" w:lineRule="exact"/>
                          <w:ind w:left="0" w:right="0" w:firstLine="0"/>
                          <w:jc w:val="left"/>
                          <w:rPr>
                            <w:sz w:val="23"/>
                          </w:rPr>
                        </w:pPr>
                        <w:r>
                          <w:rPr>
                            <w:spacing w:val="-10"/>
                            <w:w w:val="105"/>
                            <w:sz w:val="23"/>
                          </w:rPr>
                          <w:t>|</w:t>
                        </w:r>
                      </w:p>
                    </w:txbxContent>
                  </v:textbox>
                </v:shape>
                <v:shape id="Textbox 75" o:spid="_x0000_s1026" o:spt="202" type="#_x0000_t202" style="position:absolute;left:2642489;top:314370;height:167640;width:43180;" filled="f" stroked="f" coordsize="21600,21600" o:gfxdata="UEsDBAoAAAAAAIdO4kAAAAAAAAAAAAAAAAAEAAAAZHJzL1BLAwQUAAAACACHTuJAx6K3g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K3g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609922B">
                        <w:pPr>
                          <w:spacing w:before="0" w:line="261" w:lineRule="exact"/>
                          <w:ind w:left="0" w:right="0" w:firstLine="0"/>
                          <w:jc w:val="left"/>
                          <w:rPr>
                            <w:sz w:val="23"/>
                          </w:rPr>
                        </w:pPr>
                        <w:r>
                          <w:rPr>
                            <w:spacing w:val="-10"/>
                            <w:w w:val="105"/>
                            <w:sz w:val="23"/>
                          </w:rPr>
                          <w:t>|</w:t>
                        </w:r>
                      </w:p>
                    </w:txbxContent>
                  </v:textbox>
                </v:shape>
                <v:shape id="Textbox 76" o:spid="_x0000_s1026" o:spt="202" type="#_x0000_t202" style="position:absolute;left:3635247;top:314370;height:167640;width:43180;" filled="f" stroked="f" coordsize="21600,21600" o:gfxdata="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Ap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CC79A29">
                        <w:pPr>
                          <w:spacing w:before="0" w:line="261" w:lineRule="exact"/>
                          <w:ind w:left="0" w:right="0" w:firstLine="0"/>
                          <w:jc w:val="left"/>
                          <w:rPr>
                            <w:sz w:val="23"/>
                          </w:rPr>
                        </w:pPr>
                        <w:r>
                          <w:rPr>
                            <w:spacing w:val="-10"/>
                            <w:w w:val="105"/>
                            <w:sz w:val="23"/>
                          </w:rPr>
                          <w:t>|</w:t>
                        </w:r>
                      </w:p>
                    </w:txbxContent>
                  </v:textbox>
                </v:shape>
                <v:shape id="Textbox 77" o:spid="_x0000_s1026" o:spt="202" type="#_x0000_t202" style="position:absolute;left:4582159;top:314370;height:167640;width:43180;" filled="f" stroked="f" coordsize="21600,21600" o:gfxdata="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jGy/&#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4A52BA">
                        <w:pPr>
                          <w:spacing w:before="0" w:line="261" w:lineRule="exact"/>
                          <w:ind w:left="0" w:right="0" w:firstLine="0"/>
                          <w:jc w:val="left"/>
                          <w:rPr>
                            <w:sz w:val="23"/>
                          </w:rPr>
                        </w:pPr>
                        <w:r>
                          <w:rPr>
                            <w:spacing w:val="-10"/>
                            <w:w w:val="105"/>
                            <w:sz w:val="23"/>
                          </w:rPr>
                          <w:t>|</w:t>
                        </w:r>
                      </w:p>
                    </w:txbxContent>
                  </v:textbox>
                </v:shape>
              </v:group>
            </w:pict>
          </mc:Fallback>
        </mc:AlternateContent>
      </w:r>
      <w:bookmarkStart w:id="27" w:name="OUTPUT: (2)"/>
      <w:bookmarkEnd w:id="27"/>
      <w:r>
        <w:rPr>
          <w:spacing w:val="-2"/>
          <w:w w:val="105"/>
        </w:rPr>
        <w:t>OUTPUT:</w:t>
      </w:r>
    </w:p>
    <w:p w14:paraId="5ED86B64">
      <w:pPr>
        <w:pStyle w:val="7"/>
        <w:rPr>
          <w:b/>
          <w:sz w:val="20"/>
        </w:rPr>
      </w:pPr>
    </w:p>
    <w:p w14:paraId="0F22F166">
      <w:pPr>
        <w:pStyle w:val="7"/>
        <w:rPr>
          <w:b/>
          <w:sz w:val="20"/>
        </w:rPr>
      </w:pPr>
    </w:p>
    <w:p w14:paraId="5EBEDE00">
      <w:pPr>
        <w:pStyle w:val="7"/>
        <w:rPr>
          <w:b/>
          <w:sz w:val="20"/>
        </w:rPr>
      </w:pPr>
    </w:p>
    <w:p w14:paraId="314B5FE3">
      <w:pPr>
        <w:pStyle w:val="7"/>
        <w:rPr>
          <w:b/>
          <w:sz w:val="20"/>
        </w:rPr>
      </w:pPr>
    </w:p>
    <w:p w14:paraId="66E0391E">
      <w:pPr>
        <w:pStyle w:val="7"/>
        <w:rPr>
          <w:b/>
          <w:sz w:val="20"/>
        </w:rPr>
      </w:pPr>
    </w:p>
    <w:p w14:paraId="37451C8F">
      <w:pPr>
        <w:pStyle w:val="7"/>
        <w:spacing w:before="223" w:after="1"/>
        <w:rPr>
          <w:b/>
          <w:sz w:val="20"/>
        </w:rPr>
      </w:pPr>
    </w:p>
    <w:tbl>
      <w:tblPr>
        <w:tblStyle w:val="6"/>
        <w:tblW w:w="0" w:type="auto"/>
        <w:tblInd w:w="9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9"/>
        <w:gridCol w:w="1500"/>
        <w:gridCol w:w="1260"/>
        <w:gridCol w:w="735"/>
        <w:gridCol w:w="1222"/>
        <w:gridCol w:w="317"/>
      </w:tblGrid>
      <w:tr w14:paraId="0E771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459" w:type="dxa"/>
          </w:tcPr>
          <w:p w14:paraId="39CA628C">
            <w:pPr>
              <w:pStyle w:val="14"/>
              <w:spacing w:line="261" w:lineRule="exact"/>
              <w:ind w:right="137"/>
              <w:jc w:val="center"/>
              <w:rPr>
                <w:sz w:val="23"/>
              </w:rPr>
            </w:pPr>
            <w:r>
              <w:rPr>
                <w:w w:val="105"/>
                <w:sz w:val="23"/>
              </w:rPr>
              <w:t>|</w:t>
            </w:r>
            <w:r>
              <w:rPr>
                <w:spacing w:val="-9"/>
                <w:w w:val="105"/>
                <w:sz w:val="23"/>
              </w:rPr>
              <w:t xml:space="preserve"> </w:t>
            </w:r>
            <w:r>
              <w:rPr>
                <w:spacing w:val="-10"/>
                <w:w w:val="105"/>
                <w:sz w:val="23"/>
              </w:rPr>
              <w:t>1</w:t>
            </w:r>
          </w:p>
        </w:tc>
        <w:tc>
          <w:tcPr>
            <w:tcW w:w="1500" w:type="dxa"/>
          </w:tcPr>
          <w:p w14:paraId="5E44BC06">
            <w:pPr>
              <w:pStyle w:val="14"/>
              <w:spacing w:line="261" w:lineRule="exact"/>
              <w:ind w:right="84"/>
              <w:jc w:val="right"/>
              <w:rPr>
                <w:sz w:val="23"/>
              </w:rPr>
            </w:pPr>
            <w:r>
              <w:rPr>
                <w:sz w:val="23"/>
              </w:rPr>
              <w:t>|</w:t>
            </w:r>
            <w:r>
              <w:rPr>
                <w:spacing w:val="24"/>
                <w:sz w:val="23"/>
              </w:rPr>
              <w:t xml:space="preserve"> </w:t>
            </w:r>
            <w:r>
              <w:rPr>
                <w:sz w:val="23"/>
              </w:rPr>
              <w:t>2024-01-</w:t>
            </w:r>
            <w:r>
              <w:rPr>
                <w:spacing w:val="-5"/>
                <w:sz w:val="23"/>
              </w:rPr>
              <w:t>01</w:t>
            </w:r>
          </w:p>
        </w:tc>
        <w:tc>
          <w:tcPr>
            <w:tcW w:w="1260" w:type="dxa"/>
          </w:tcPr>
          <w:p w14:paraId="7F6D6495">
            <w:pPr>
              <w:pStyle w:val="14"/>
              <w:spacing w:line="261" w:lineRule="exact"/>
              <w:ind w:left="18" w:right="18"/>
              <w:jc w:val="center"/>
              <w:rPr>
                <w:sz w:val="23"/>
              </w:rPr>
            </w:pPr>
            <w:r>
              <w:rPr>
                <w:w w:val="105"/>
                <w:sz w:val="23"/>
              </w:rPr>
              <w:t>|</w:t>
            </w:r>
            <w:r>
              <w:rPr>
                <w:spacing w:val="-14"/>
                <w:w w:val="105"/>
                <w:sz w:val="23"/>
              </w:rPr>
              <w:t xml:space="preserve"> </w:t>
            </w:r>
            <w:r>
              <w:rPr>
                <w:w w:val="105"/>
                <w:sz w:val="23"/>
              </w:rPr>
              <w:t>Product</w:t>
            </w:r>
            <w:r>
              <w:rPr>
                <w:spacing w:val="3"/>
                <w:w w:val="105"/>
                <w:sz w:val="23"/>
              </w:rPr>
              <w:t xml:space="preserve"> </w:t>
            </w:r>
            <w:r>
              <w:rPr>
                <w:spacing w:val="-10"/>
                <w:w w:val="105"/>
                <w:sz w:val="23"/>
              </w:rPr>
              <w:t>A</w:t>
            </w:r>
          </w:p>
        </w:tc>
        <w:tc>
          <w:tcPr>
            <w:tcW w:w="735" w:type="dxa"/>
          </w:tcPr>
          <w:p w14:paraId="20475919">
            <w:pPr>
              <w:pStyle w:val="14"/>
              <w:spacing w:line="261" w:lineRule="exact"/>
              <w:ind w:left="94"/>
              <w:rPr>
                <w:sz w:val="23"/>
              </w:rPr>
            </w:pPr>
            <w:r>
              <w:rPr>
                <w:w w:val="105"/>
                <w:sz w:val="23"/>
              </w:rPr>
              <w:t>|</w:t>
            </w:r>
            <w:r>
              <w:rPr>
                <w:spacing w:val="-9"/>
                <w:w w:val="105"/>
                <w:sz w:val="23"/>
              </w:rPr>
              <w:t xml:space="preserve"> </w:t>
            </w:r>
            <w:r>
              <w:rPr>
                <w:spacing w:val="-5"/>
                <w:w w:val="105"/>
                <w:sz w:val="23"/>
              </w:rPr>
              <w:t>10</w:t>
            </w:r>
          </w:p>
        </w:tc>
        <w:tc>
          <w:tcPr>
            <w:tcW w:w="1222" w:type="dxa"/>
          </w:tcPr>
          <w:p w14:paraId="2523197B">
            <w:pPr>
              <w:pStyle w:val="14"/>
              <w:spacing w:line="261" w:lineRule="exact"/>
              <w:ind w:left="368"/>
              <w:rPr>
                <w:sz w:val="23"/>
              </w:rPr>
            </w:pPr>
            <w:r>
              <w:rPr>
                <w:w w:val="105"/>
                <w:sz w:val="23"/>
              </w:rPr>
              <w:t>|</w:t>
            </w:r>
            <w:r>
              <w:rPr>
                <w:spacing w:val="-9"/>
                <w:w w:val="105"/>
                <w:sz w:val="23"/>
              </w:rPr>
              <w:t xml:space="preserve"> </w:t>
            </w:r>
            <w:r>
              <w:rPr>
                <w:spacing w:val="-2"/>
                <w:w w:val="105"/>
                <w:sz w:val="23"/>
              </w:rPr>
              <w:t>100.00</w:t>
            </w:r>
          </w:p>
        </w:tc>
        <w:tc>
          <w:tcPr>
            <w:tcW w:w="317" w:type="dxa"/>
          </w:tcPr>
          <w:p w14:paraId="5741A0C3">
            <w:pPr>
              <w:pStyle w:val="14"/>
              <w:spacing w:line="261" w:lineRule="exact"/>
              <w:ind w:right="47"/>
              <w:jc w:val="right"/>
              <w:rPr>
                <w:sz w:val="23"/>
              </w:rPr>
            </w:pPr>
            <w:r>
              <w:rPr>
                <w:spacing w:val="-10"/>
                <w:w w:val="105"/>
                <w:sz w:val="23"/>
              </w:rPr>
              <w:t>|</w:t>
            </w:r>
          </w:p>
        </w:tc>
      </w:tr>
      <w:tr w14:paraId="5CB5C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6" w:hRule="atLeast"/>
        </w:trPr>
        <w:tc>
          <w:tcPr>
            <w:tcW w:w="459" w:type="dxa"/>
          </w:tcPr>
          <w:p w14:paraId="183D6B63">
            <w:pPr>
              <w:pStyle w:val="14"/>
              <w:spacing w:before="89"/>
              <w:ind w:right="137"/>
              <w:jc w:val="center"/>
              <w:rPr>
                <w:sz w:val="23"/>
              </w:rPr>
            </w:pPr>
            <w:r>
              <w:rPr>
                <w:w w:val="105"/>
                <w:sz w:val="23"/>
              </w:rPr>
              <w:t>|</w:t>
            </w:r>
            <w:r>
              <w:rPr>
                <w:spacing w:val="-9"/>
                <w:w w:val="105"/>
                <w:sz w:val="23"/>
              </w:rPr>
              <w:t xml:space="preserve"> </w:t>
            </w:r>
            <w:r>
              <w:rPr>
                <w:spacing w:val="-10"/>
                <w:w w:val="105"/>
                <w:sz w:val="23"/>
              </w:rPr>
              <w:t>2</w:t>
            </w:r>
          </w:p>
        </w:tc>
        <w:tc>
          <w:tcPr>
            <w:tcW w:w="1500" w:type="dxa"/>
          </w:tcPr>
          <w:p w14:paraId="1B21AB2D">
            <w:pPr>
              <w:pStyle w:val="14"/>
              <w:spacing w:before="89"/>
              <w:ind w:right="84"/>
              <w:jc w:val="right"/>
              <w:rPr>
                <w:sz w:val="23"/>
              </w:rPr>
            </w:pPr>
            <w:r>
              <w:rPr>
                <w:sz w:val="23"/>
              </w:rPr>
              <w:t>|</w:t>
            </w:r>
            <w:r>
              <w:rPr>
                <w:spacing w:val="24"/>
                <w:sz w:val="23"/>
              </w:rPr>
              <w:t xml:space="preserve"> </w:t>
            </w:r>
            <w:r>
              <w:rPr>
                <w:sz w:val="23"/>
              </w:rPr>
              <w:t>2024-01-</w:t>
            </w:r>
            <w:r>
              <w:rPr>
                <w:spacing w:val="-5"/>
                <w:sz w:val="23"/>
              </w:rPr>
              <w:t>02</w:t>
            </w:r>
          </w:p>
        </w:tc>
        <w:tc>
          <w:tcPr>
            <w:tcW w:w="1260" w:type="dxa"/>
          </w:tcPr>
          <w:p w14:paraId="606DD08B">
            <w:pPr>
              <w:pStyle w:val="14"/>
              <w:spacing w:before="89"/>
              <w:ind w:right="18"/>
              <w:jc w:val="center"/>
              <w:rPr>
                <w:sz w:val="23"/>
              </w:rPr>
            </w:pPr>
            <w:r>
              <w:rPr>
                <w:w w:val="105"/>
                <w:sz w:val="23"/>
              </w:rPr>
              <w:t>|</w:t>
            </w:r>
            <w:r>
              <w:rPr>
                <w:spacing w:val="-15"/>
                <w:w w:val="105"/>
                <w:sz w:val="23"/>
              </w:rPr>
              <w:t xml:space="preserve"> </w:t>
            </w:r>
            <w:r>
              <w:rPr>
                <w:w w:val="105"/>
                <w:sz w:val="23"/>
              </w:rPr>
              <w:t>Product</w:t>
            </w:r>
            <w:r>
              <w:rPr>
                <w:spacing w:val="-3"/>
                <w:w w:val="105"/>
                <w:sz w:val="23"/>
              </w:rPr>
              <w:t xml:space="preserve"> </w:t>
            </w:r>
            <w:r>
              <w:rPr>
                <w:spacing w:val="-10"/>
                <w:w w:val="105"/>
                <w:sz w:val="23"/>
              </w:rPr>
              <w:t>B</w:t>
            </w:r>
          </w:p>
        </w:tc>
        <w:tc>
          <w:tcPr>
            <w:tcW w:w="735" w:type="dxa"/>
          </w:tcPr>
          <w:p w14:paraId="4C811118">
            <w:pPr>
              <w:pStyle w:val="14"/>
              <w:spacing w:before="89"/>
              <w:ind w:left="87"/>
              <w:rPr>
                <w:sz w:val="23"/>
              </w:rPr>
            </w:pPr>
            <w:r>
              <w:rPr>
                <w:w w:val="105"/>
                <w:sz w:val="23"/>
              </w:rPr>
              <w:t>|</w:t>
            </w:r>
            <w:r>
              <w:rPr>
                <w:spacing w:val="-9"/>
                <w:w w:val="105"/>
                <w:sz w:val="23"/>
              </w:rPr>
              <w:t xml:space="preserve"> </w:t>
            </w:r>
            <w:r>
              <w:rPr>
                <w:spacing w:val="-10"/>
                <w:w w:val="105"/>
                <w:sz w:val="23"/>
              </w:rPr>
              <w:t>5</w:t>
            </w:r>
          </w:p>
        </w:tc>
        <w:tc>
          <w:tcPr>
            <w:tcW w:w="1222" w:type="dxa"/>
          </w:tcPr>
          <w:p w14:paraId="0D00710D">
            <w:pPr>
              <w:pStyle w:val="14"/>
              <w:spacing w:before="89"/>
              <w:ind w:left="296"/>
              <w:rPr>
                <w:sz w:val="23"/>
              </w:rPr>
            </w:pPr>
            <w:r>
              <w:rPr>
                <w:w w:val="105"/>
                <w:sz w:val="23"/>
              </w:rPr>
              <w:t>|</w:t>
            </w:r>
            <w:r>
              <w:rPr>
                <w:spacing w:val="-9"/>
                <w:w w:val="105"/>
                <w:sz w:val="23"/>
              </w:rPr>
              <w:t xml:space="preserve"> </w:t>
            </w:r>
            <w:r>
              <w:rPr>
                <w:spacing w:val="-2"/>
                <w:w w:val="105"/>
                <w:sz w:val="23"/>
              </w:rPr>
              <w:t>50.00</w:t>
            </w:r>
          </w:p>
        </w:tc>
        <w:tc>
          <w:tcPr>
            <w:tcW w:w="317" w:type="dxa"/>
          </w:tcPr>
          <w:p w14:paraId="5B3FD501">
            <w:pPr>
              <w:pStyle w:val="14"/>
              <w:spacing w:before="89"/>
              <w:ind w:left="89"/>
              <w:rPr>
                <w:sz w:val="23"/>
              </w:rPr>
            </w:pPr>
            <w:r>
              <w:rPr>
                <w:spacing w:val="-10"/>
                <w:w w:val="105"/>
                <w:sz w:val="23"/>
              </w:rPr>
              <w:t>|</w:t>
            </w:r>
          </w:p>
        </w:tc>
      </w:tr>
      <w:tr w14:paraId="7787B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4" w:hRule="atLeast"/>
        </w:trPr>
        <w:tc>
          <w:tcPr>
            <w:tcW w:w="459" w:type="dxa"/>
          </w:tcPr>
          <w:p w14:paraId="2D4AB3B4">
            <w:pPr>
              <w:pStyle w:val="14"/>
              <w:spacing w:before="88" w:line="246" w:lineRule="exact"/>
              <w:ind w:right="137"/>
              <w:jc w:val="center"/>
              <w:rPr>
                <w:sz w:val="23"/>
              </w:rPr>
            </w:pPr>
            <w:r>
              <w:rPr>
                <w:w w:val="105"/>
                <w:sz w:val="23"/>
              </w:rPr>
              <w:t>|</w:t>
            </w:r>
            <w:r>
              <w:rPr>
                <w:spacing w:val="-9"/>
                <w:w w:val="105"/>
                <w:sz w:val="23"/>
              </w:rPr>
              <w:t xml:space="preserve"> </w:t>
            </w:r>
            <w:r>
              <w:rPr>
                <w:spacing w:val="-10"/>
                <w:w w:val="105"/>
                <w:sz w:val="23"/>
              </w:rPr>
              <w:t>3</w:t>
            </w:r>
          </w:p>
        </w:tc>
        <w:tc>
          <w:tcPr>
            <w:tcW w:w="1500" w:type="dxa"/>
          </w:tcPr>
          <w:p w14:paraId="29ECE9F1">
            <w:pPr>
              <w:pStyle w:val="14"/>
              <w:spacing w:before="88" w:line="246" w:lineRule="exact"/>
              <w:ind w:right="84"/>
              <w:jc w:val="right"/>
              <w:rPr>
                <w:sz w:val="23"/>
              </w:rPr>
            </w:pPr>
            <w:r>
              <w:rPr>
                <w:sz w:val="23"/>
              </w:rPr>
              <w:t>|</w:t>
            </w:r>
            <w:r>
              <w:rPr>
                <w:spacing w:val="24"/>
                <w:sz w:val="23"/>
              </w:rPr>
              <w:t xml:space="preserve"> </w:t>
            </w:r>
            <w:r>
              <w:rPr>
                <w:sz w:val="23"/>
              </w:rPr>
              <w:t>2024-01-</w:t>
            </w:r>
            <w:r>
              <w:rPr>
                <w:spacing w:val="-5"/>
                <w:sz w:val="23"/>
              </w:rPr>
              <w:t>02</w:t>
            </w:r>
          </w:p>
        </w:tc>
        <w:tc>
          <w:tcPr>
            <w:tcW w:w="1260" w:type="dxa"/>
          </w:tcPr>
          <w:p w14:paraId="4D400EF6">
            <w:pPr>
              <w:pStyle w:val="14"/>
              <w:spacing w:before="88" w:line="246" w:lineRule="exact"/>
              <w:ind w:left="18" w:right="18"/>
              <w:jc w:val="center"/>
              <w:rPr>
                <w:sz w:val="23"/>
              </w:rPr>
            </w:pPr>
            <w:r>
              <w:rPr>
                <w:w w:val="105"/>
                <w:sz w:val="23"/>
              </w:rPr>
              <w:t>|</w:t>
            </w:r>
            <w:r>
              <w:rPr>
                <w:spacing w:val="-14"/>
                <w:w w:val="105"/>
                <w:sz w:val="23"/>
              </w:rPr>
              <w:t xml:space="preserve"> </w:t>
            </w:r>
            <w:r>
              <w:rPr>
                <w:w w:val="105"/>
                <w:sz w:val="23"/>
              </w:rPr>
              <w:t>Product</w:t>
            </w:r>
            <w:r>
              <w:rPr>
                <w:spacing w:val="3"/>
                <w:w w:val="105"/>
                <w:sz w:val="23"/>
              </w:rPr>
              <w:t xml:space="preserve"> </w:t>
            </w:r>
            <w:r>
              <w:rPr>
                <w:spacing w:val="-10"/>
                <w:w w:val="105"/>
                <w:sz w:val="23"/>
              </w:rPr>
              <w:t>A</w:t>
            </w:r>
          </w:p>
        </w:tc>
        <w:tc>
          <w:tcPr>
            <w:tcW w:w="735" w:type="dxa"/>
          </w:tcPr>
          <w:p w14:paraId="7B7F30D4">
            <w:pPr>
              <w:pStyle w:val="14"/>
              <w:spacing w:before="88" w:line="246" w:lineRule="exact"/>
              <w:ind w:left="94"/>
              <w:rPr>
                <w:sz w:val="23"/>
              </w:rPr>
            </w:pPr>
            <w:r>
              <w:rPr>
                <w:w w:val="105"/>
                <w:sz w:val="23"/>
              </w:rPr>
              <w:t>|</w:t>
            </w:r>
            <w:r>
              <w:rPr>
                <w:spacing w:val="-9"/>
                <w:w w:val="105"/>
                <w:sz w:val="23"/>
              </w:rPr>
              <w:t xml:space="preserve"> </w:t>
            </w:r>
            <w:r>
              <w:rPr>
                <w:spacing w:val="-10"/>
                <w:w w:val="105"/>
                <w:sz w:val="23"/>
              </w:rPr>
              <w:t>8</w:t>
            </w:r>
          </w:p>
        </w:tc>
        <w:tc>
          <w:tcPr>
            <w:tcW w:w="1222" w:type="dxa"/>
          </w:tcPr>
          <w:p w14:paraId="415F7CD3">
            <w:pPr>
              <w:pStyle w:val="14"/>
              <w:spacing w:before="88" w:line="246" w:lineRule="exact"/>
              <w:ind w:left="310"/>
              <w:rPr>
                <w:sz w:val="23"/>
              </w:rPr>
            </w:pPr>
            <w:r>
              <w:rPr>
                <w:w w:val="105"/>
                <w:sz w:val="23"/>
              </w:rPr>
              <w:t>|</w:t>
            </w:r>
            <w:r>
              <w:rPr>
                <w:spacing w:val="-9"/>
                <w:w w:val="105"/>
                <w:sz w:val="23"/>
              </w:rPr>
              <w:t xml:space="preserve"> </w:t>
            </w:r>
            <w:r>
              <w:rPr>
                <w:spacing w:val="-2"/>
                <w:w w:val="105"/>
                <w:sz w:val="23"/>
              </w:rPr>
              <w:t>80.00</w:t>
            </w:r>
          </w:p>
        </w:tc>
        <w:tc>
          <w:tcPr>
            <w:tcW w:w="317" w:type="dxa"/>
          </w:tcPr>
          <w:p w14:paraId="7A901465">
            <w:pPr>
              <w:pStyle w:val="14"/>
              <w:spacing w:before="88" w:line="246" w:lineRule="exact"/>
              <w:ind w:left="104"/>
              <w:rPr>
                <w:sz w:val="23"/>
              </w:rPr>
            </w:pPr>
            <w:r>
              <w:rPr>
                <w:spacing w:val="-10"/>
                <w:w w:val="105"/>
                <w:sz w:val="23"/>
              </w:rPr>
              <w:t>|</w:t>
            </w:r>
          </w:p>
        </w:tc>
      </w:tr>
    </w:tbl>
    <w:p w14:paraId="1F838FD2">
      <w:pPr>
        <w:pStyle w:val="7"/>
        <w:rPr>
          <w:b/>
        </w:rPr>
      </w:pPr>
    </w:p>
    <w:p w14:paraId="17A25134">
      <w:pPr>
        <w:pStyle w:val="7"/>
        <w:rPr>
          <w:b/>
        </w:rPr>
      </w:pPr>
    </w:p>
    <w:p w14:paraId="46EB0ECB">
      <w:pPr>
        <w:pStyle w:val="7"/>
        <w:rPr>
          <w:b/>
        </w:rPr>
      </w:pPr>
    </w:p>
    <w:p w14:paraId="339F4336">
      <w:pPr>
        <w:pStyle w:val="7"/>
        <w:rPr>
          <w:b/>
        </w:rPr>
      </w:pPr>
    </w:p>
    <w:p w14:paraId="67C2C6D3">
      <w:pPr>
        <w:pStyle w:val="7"/>
        <w:rPr>
          <w:b/>
        </w:rPr>
      </w:pPr>
    </w:p>
    <w:p w14:paraId="054F368D">
      <w:pPr>
        <w:pStyle w:val="7"/>
        <w:rPr>
          <w:b/>
        </w:rPr>
      </w:pPr>
    </w:p>
    <w:p w14:paraId="33C9D552">
      <w:pPr>
        <w:pStyle w:val="7"/>
        <w:rPr>
          <w:b/>
        </w:rPr>
      </w:pPr>
    </w:p>
    <w:p w14:paraId="09B41B2B">
      <w:pPr>
        <w:pStyle w:val="7"/>
        <w:rPr>
          <w:b/>
        </w:rPr>
      </w:pPr>
    </w:p>
    <w:p w14:paraId="6EDF5784">
      <w:pPr>
        <w:pStyle w:val="7"/>
        <w:rPr>
          <w:b/>
        </w:rPr>
      </w:pPr>
    </w:p>
    <w:p w14:paraId="0D0EBB78">
      <w:pPr>
        <w:pStyle w:val="7"/>
        <w:rPr>
          <w:b/>
        </w:rPr>
      </w:pPr>
    </w:p>
    <w:p w14:paraId="42069B10">
      <w:pPr>
        <w:pStyle w:val="7"/>
        <w:rPr>
          <w:b/>
        </w:rPr>
      </w:pPr>
    </w:p>
    <w:p w14:paraId="3E6BC1D5">
      <w:pPr>
        <w:pStyle w:val="7"/>
        <w:rPr>
          <w:b/>
        </w:rPr>
      </w:pPr>
    </w:p>
    <w:p w14:paraId="22468B05">
      <w:pPr>
        <w:pStyle w:val="7"/>
        <w:rPr>
          <w:b/>
        </w:rPr>
      </w:pPr>
    </w:p>
    <w:p w14:paraId="44E204E1">
      <w:pPr>
        <w:pStyle w:val="7"/>
        <w:rPr>
          <w:b/>
        </w:rPr>
      </w:pPr>
    </w:p>
    <w:p w14:paraId="1A5205A7">
      <w:pPr>
        <w:pStyle w:val="7"/>
        <w:rPr>
          <w:b/>
        </w:rPr>
      </w:pPr>
    </w:p>
    <w:p w14:paraId="55810DF7">
      <w:pPr>
        <w:pStyle w:val="7"/>
        <w:rPr>
          <w:b/>
        </w:rPr>
      </w:pPr>
    </w:p>
    <w:p w14:paraId="2C484725">
      <w:pPr>
        <w:pStyle w:val="7"/>
        <w:rPr>
          <w:b/>
        </w:rPr>
      </w:pPr>
    </w:p>
    <w:p w14:paraId="2E2A19C9">
      <w:pPr>
        <w:pStyle w:val="7"/>
        <w:rPr>
          <w:b/>
        </w:rPr>
      </w:pPr>
    </w:p>
    <w:p w14:paraId="0F19641C">
      <w:pPr>
        <w:pStyle w:val="7"/>
        <w:rPr>
          <w:b/>
        </w:rPr>
      </w:pPr>
    </w:p>
    <w:p w14:paraId="5D38DFC7">
      <w:pPr>
        <w:pStyle w:val="7"/>
        <w:rPr>
          <w:b/>
        </w:rPr>
      </w:pPr>
    </w:p>
    <w:p w14:paraId="44EFE9AC">
      <w:pPr>
        <w:pStyle w:val="7"/>
        <w:rPr>
          <w:b/>
        </w:rPr>
      </w:pPr>
    </w:p>
    <w:p w14:paraId="422A75F7">
      <w:pPr>
        <w:pStyle w:val="7"/>
        <w:rPr>
          <w:b/>
        </w:rPr>
      </w:pPr>
    </w:p>
    <w:p w14:paraId="68CC509D">
      <w:pPr>
        <w:pStyle w:val="7"/>
        <w:rPr>
          <w:b/>
        </w:rPr>
      </w:pPr>
    </w:p>
    <w:p w14:paraId="37FD9078">
      <w:pPr>
        <w:pStyle w:val="7"/>
        <w:rPr>
          <w:b/>
        </w:rPr>
      </w:pPr>
    </w:p>
    <w:p w14:paraId="259A2D50">
      <w:pPr>
        <w:pStyle w:val="7"/>
        <w:rPr>
          <w:b/>
        </w:rPr>
      </w:pPr>
    </w:p>
    <w:p w14:paraId="1E04ED69">
      <w:pPr>
        <w:pStyle w:val="7"/>
        <w:spacing w:before="91"/>
        <w:rPr>
          <w:b/>
        </w:rPr>
      </w:pPr>
    </w:p>
    <w:p w14:paraId="746F79BA">
      <w:pPr>
        <w:spacing w:before="0"/>
        <w:ind w:left="1023" w:right="0" w:firstLine="0"/>
        <w:jc w:val="left"/>
        <w:rPr>
          <w:b/>
          <w:sz w:val="23"/>
        </w:rPr>
      </w:pPr>
      <w:r>
        <w:rPr>
          <w:b/>
          <w:spacing w:val="-2"/>
          <w:w w:val="105"/>
          <w:sz w:val="23"/>
        </w:rPr>
        <w:t>RESULT:</w:t>
      </w:r>
    </w:p>
    <w:p w14:paraId="52B05A5B">
      <w:pPr>
        <w:pStyle w:val="7"/>
        <w:spacing w:before="189"/>
        <w:ind w:left="1743"/>
      </w:pPr>
      <w:r>
        <w:t>Thus</w:t>
      </w:r>
      <w:r>
        <w:rPr>
          <w:spacing w:val="16"/>
        </w:rPr>
        <w:t xml:space="preserve"> </w:t>
      </w:r>
      <w:r>
        <w:t>the</w:t>
      </w:r>
      <w:r>
        <w:rPr>
          <w:spacing w:val="29"/>
        </w:rPr>
        <w:t xml:space="preserve"> </w:t>
      </w:r>
      <w:r>
        <w:t>dimensional</w:t>
      </w:r>
      <w:r>
        <w:rPr>
          <w:spacing w:val="34"/>
        </w:rPr>
        <w:t xml:space="preserve"> </w:t>
      </w:r>
      <w:r>
        <w:t>modelling</w:t>
      </w:r>
      <w:r>
        <w:rPr>
          <w:spacing w:val="22"/>
        </w:rPr>
        <w:t xml:space="preserve"> </w:t>
      </w:r>
      <w:r>
        <w:t>analyzed</w:t>
      </w:r>
      <w:r>
        <w:rPr>
          <w:spacing w:val="32"/>
        </w:rPr>
        <w:t xml:space="preserve"> </w:t>
      </w:r>
      <w:r>
        <w:rPr>
          <w:spacing w:val="-2"/>
        </w:rPr>
        <w:t>successfully.</w:t>
      </w:r>
    </w:p>
    <w:p w14:paraId="69E8270C">
      <w:pPr>
        <w:pStyle w:val="7"/>
        <w:spacing w:after="0"/>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165E34B9">
      <w:pPr>
        <w:pStyle w:val="7"/>
        <w:spacing w:before="4"/>
        <w:rPr>
          <w:sz w:val="19"/>
        </w:rPr>
      </w:pPr>
    </w:p>
    <w:p w14:paraId="25A8CF0A">
      <w:pPr>
        <w:pStyle w:val="7"/>
        <w:ind w:left="935"/>
        <w:rPr>
          <w:sz w:val="20"/>
        </w:rPr>
      </w:pPr>
      <w:r>
        <w:rPr>
          <w:sz w:val="20"/>
        </w:rPr>
        <mc:AlternateContent>
          <mc:Choice Requires="wps">
            <w:drawing>
              <wp:inline distT="0" distB="0" distL="0" distR="0">
                <wp:extent cx="5800725" cy="206375"/>
                <wp:effectExtent l="9525" t="0" r="0" b="3175"/>
                <wp:docPr id="78" name="Textbox 78"/>
                <wp:cNvGraphicFramePr/>
                <a:graphic xmlns:a="http://schemas.openxmlformats.org/drawingml/2006/main">
                  <a:graphicData uri="http://schemas.microsoft.com/office/word/2010/wordprocessingShape">
                    <wps:wsp>
                      <wps:cNvSpPr txBox="1"/>
                      <wps:spPr>
                        <a:xfrm>
                          <a:off x="0" y="0"/>
                          <a:ext cx="5800725" cy="206375"/>
                        </a:xfrm>
                        <a:prstGeom prst="rect">
                          <a:avLst/>
                        </a:prstGeom>
                        <a:ln w="6350">
                          <a:solidFill>
                            <a:srgbClr val="000000"/>
                          </a:solidFill>
                          <a:prstDash val="solid"/>
                        </a:ln>
                      </wps:spPr>
                      <wps:txbx>
                        <w:txbxContent>
                          <w:p w14:paraId="3BBBF417">
                            <w:pPr>
                              <w:spacing w:before="31"/>
                              <w:ind w:left="3219" w:right="0" w:firstLine="0"/>
                              <w:jc w:val="left"/>
                              <w:rPr>
                                <w:b/>
                                <w:sz w:val="23"/>
                              </w:rPr>
                            </w:pPr>
                            <w:r>
                              <w:rPr>
                                <w:b/>
                                <w:w w:val="105"/>
                                <w:sz w:val="23"/>
                              </w:rPr>
                              <w:t>7.</w:t>
                            </w:r>
                            <w:r>
                              <w:rPr>
                                <w:b/>
                                <w:spacing w:val="-14"/>
                                <w:w w:val="105"/>
                                <w:sz w:val="23"/>
                              </w:rPr>
                              <w:t xml:space="preserve"> </w:t>
                            </w:r>
                            <w:r>
                              <w:rPr>
                                <w:b/>
                                <w:w w:val="105"/>
                                <w:sz w:val="23"/>
                              </w:rPr>
                              <w:t>Case</w:t>
                            </w:r>
                            <w:r>
                              <w:rPr>
                                <w:b/>
                                <w:spacing w:val="-8"/>
                                <w:w w:val="105"/>
                                <w:sz w:val="23"/>
                              </w:rPr>
                              <w:t xml:space="preserve"> </w:t>
                            </w:r>
                            <w:r>
                              <w:rPr>
                                <w:b/>
                                <w:w w:val="105"/>
                                <w:sz w:val="23"/>
                              </w:rPr>
                              <w:t>study</w:t>
                            </w:r>
                            <w:r>
                              <w:rPr>
                                <w:b/>
                                <w:spacing w:val="-8"/>
                                <w:w w:val="105"/>
                                <w:sz w:val="23"/>
                              </w:rPr>
                              <w:t xml:space="preserve"> </w:t>
                            </w:r>
                            <w:r>
                              <w:rPr>
                                <w:b/>
                                <w:w w:val="105"/>
                                <w:sz w:val="23"/>
                              </w:rPr>
                              <w:t>using</w:t>
                            </w:r>
                            <w:r>
                              <w:rPr>
                                <w:b/>
                                <w:spacing w:val="-8"/>
                                <w:w w:val="105"/>
                                <w:sz w:val="23"/>
                              </w:rPr>
                              <w:t xml:space="preserve"> </w:t>
                            </w:r>
                            <w:r>
                              <w:rPr>
                                <w:b/>
                                <w:spacing w:val="-4"/>
                                <w:w w:val="105"/>
                                <w:sz w:val="23"/>
                              </w:rPr>
                              <w:t>OLAP</w:t>
                            </w:r>
                          </w:p>
                        </w:txbxContent>
                      </wps:txbx>
                      <wps:bodyPr wrap="square" lIns="0" tIns="0" rIns="0" bIns="0" rtlCol="0">
                        <a:noAutofit/>
                      </wps:bodyPr>
                    </wps:wsp>
                  </a:graphicData>
                </a:graphic>
              </wp:inline>
            </w:drawing>
          </mc:Choice>
          <mc:Fallback>
            <w:pict>
              <v:shape id="Textbox 78" o:spid="_x0000_s1026" o:spt="202" type="#_x0000_t202" style="height:16.25pt;width:456.75pt;" filled="f" stroked="t" coordsize="21600,21600" o:gfxdata="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lb5rvYAAAABAEA&#10;AA8AAAAAAAAAAQAgAAAAIgAAAGRycy9kb3ducmV2LnhtbFBLAQIUABQAAAAIAIdO4kBaUFgW4QEA&#10;ANkDAAAOAAAAAAAAAAEAIAAAACcBAABkcnMvZTJvRG9jLnhtbFBLBQYAAAAABgAGAFkBAAB6BQAA&#10;AAA=&#10;">
                <v:fill on="f" focussize="0,0"/>
                <v:stroke weight="0.5pt" color="#000000" joinstyle="round"/>
                <v:imagedata o:title=""/>
                <o:lock v:ext="edit" aspectratio="f"/>
                <v:textbox inset="0mm,0mm,0mm,0mm">
                  <w:txbxContent>
                    <w:p w14:paraId="3BBBF417">
                      <w:pPr>
                        <w:spacing w:before="31"/>
                        <w:ind w:left="3219" w:right="0" w:firstLine="0"/>
                        <w:jc w:val="left"/>
                        <w:rPr>
                          <w:b/>
                          <w:sz w:val="23"/>
                        </w:rPr>
                      </w:pPr>
                      <w:r>
                        <w:rPr>
                          <w:b/>
                          <w:w w:val="105"/>
                          <w:sz w:val="23"/>
                        </w:rPr>
                        <w:t>7.</w:t>
                      </w:r>
                      <w:r>
                        <w:rPr>
                          <w:b/>
                          <w:spacing w:val="-14"/>
                          <w:w w:val="105"/>
                          <w:sz w:val="23"/>
                        </w:rPr>
                        <w:t xml:space="preserve"> </w:t>
                      </w:r>
                      <w:r>
                        <w:rPr>
                          <w:b/>
                          <w:w w:val="105"/>
                          <w:sz w:val="23"/>
                        </w:rPr>
                        <w:t>Case</w:t>
                      </w:r>
                      <w:r>
                        <w:rPr>
                          <w:b/>
                          <w:spacing w:val="-8"/>
                          <w:w w:val="105"/>
                          <w:sz w:val="23"/>
                        </w:rPr>
                        <w:t xml:space="preserve"> </w:t>
                      </w:r>
                      <w:r>
                        <w:rPr>
                          <w:b/>
                          <w:w w:val="105"/>
                          <w:sz w:val="23"/>
                        </w:rPr>
                        <w:t>study</w:t>
                      </w:r>
                      <w:r>
                        <w:rPr>
                          <w:b/>
                          <w:spacing w:val="-8"/>
                          <w:w w:val="105"/>
                          <w:sz w:val="23"/>
                        </w:rPr>
                        <w:t xml:space="preserve"> </w:t>
                      </w:r>
                      <w:r>
                        <w:rPr>
                          <w:b/>
                          <w:w w:val="105"/>
                          <w:sz w:val="23"/>
                        </w:rPr>
                        <w:t>using</w:t>
                      </w:r>
                      <w:r>
                        <w:rPr>
                          <w:b/>
                          <w:spacing w:val="-8"/>
                          <w:w w:val="105"/>
                          <w:sz w:val="23"/>
                        </w:rPr>
                        <w:t xml:space="preserve"> </w:t>
                      </w:r>
                      <w:r>
                        <w:rPr>
                          <w:b/>
                          <w:spacing w:val="-4"/>
                          <w:w w:val="105"/>
                          <w:sz w:val="23"/>
                        </w:rPr>
                        <w:t>OLAP</w:t>
                      </w:r>
                    </w:p>
                  </w:txbxContent>
                </v:textbox>
                <w10:wrap type="none"/>
                <w10:anchorlock/>
              </v:shape>
            </w:pict>
          </mc:Fallback>
        </mc:AlternateContent>
      </w:r>
    </w:p>
    <w:p w14:paraId="7F996566">
      <w:pPr>
        <w:pStyle w:val="7"/>
      </w:pPr>
    </w:p>
    <w:p w14:paraId="6280F54E">
      <w:pPr>
        <w:pStyle w:val="7"/>
        <w:spacing w:before="85"/>
      </w:pPr>
    </w:p>
    <w:p w14:paraId="77C5FD6F">
      <w:pPr>
        <w:pStyle w:val="3"/>
        <w:spacing w:before="1"/>
      </w:pPr>
      <w:bookmarkStart w:id="28" w:name="AIM: (3)"/>
      <w:bookmarkEnd w:id="28"/>
      <w:r>
        <w:rPr>
          <w:spacing w:val="-4"/>
          <w:w w:val="105"/>
        </w:rPr>
        <w:t>AIM:</w:t>
      </w:r>
    </w:p>
    <w:p w14:paraId="3C56F76D">
      <w:pPr>
        <w:pStyle w:val="7"/>
        <w:spacing w:before="182"/>
        <w:ind w:left="1015"/>
      </w:pPr>
      <w:r>
        <w:rPr>
          <w:w w:val="105"/>
        </w:rPr>
        <w:t>To</w:t>
      </w:r>
      <w:r>
        <w:rPr>
          <w:spacing w:val="-12"/>
          <w:w w:val="105"/>
        </w:rPr>
        <w:t xml:space="preserve"> </w:t>
      </w:r>
      <w:r>
        <w:rPr>
          <w:w w:val="105"/>
        </w:rPr>
        <w:t>study</w:t>
      </w:r>
      <w:r>
        <w:rPr>
          <w:spacing w:val="-5"/>
          <w:w w:val="105"/>
        </w:rPr>
        <w:t xml:space="preserve"> </w:t>
      </w:r>
      <w:r>
        <w:rPr>
          <w:w w:val="105"/>
        </w:rPr>
        <w:t>case</w:t>
      </w:r>
      <w:r>
        <w:rPr>
          <w:spacing w:val="-11"/>
          <w:w w:val="105"/>
        </w:rPr>
        <w:t xml:space="preserve"> </w:t>
      </w:r>
      <w:r>
        <w:rPr>
          <w:w w:val="105"/>
        </w:rPr>
        <w:t>using</w:t>
      </w:r>
      <w:r>
        <w:rPr>
          <w:spacing w:val="-12"/>
          <w:w w:val="105"/>
        </w:rPr>
        <w:t xml:space="preserve"> </w:t>
      </w:r>
      <w:r>
        <w:rPr>
          <w:spacing w:val="-4"/>
          <w:w w:val="105"/>
        </w:rPr>
        <w:t>OLAP</w:t>
      </w:r>
    </w:p>
    <w:p w14:paraId="682CFDBE">
      <w:pPr>
        <w:pStyle w:val="4"/>
        <w:spacing w:before="203"/>
      </w:pPr>
      <w:bookmarkStart w:id="29" w:name="Introduction:"/>
      <w:bookmarkEnd w:id="29"/>
      <w:r>
        <w:rPr>
          <w:spacing w:val="-2"/>
          <w:w w:val="105"/>
        </w:rPr>
        <w:t>Introduction:</w:t>
      </w:r>
    </w:p>
    <w:p w14:paraId="28F4DAB3">
      <w:pPr>
        <w:pStyle w:val="7"/>
        <w:spacing w:before="190" w:line="268" w:lineRule="auto"/>
        <w:ind w:left="1015" w:right="1009" w:firstLine="720"/>
        <w:jc w:val="both"/>
      </w:pPr>
      <w:r>
        <w:rPr>
          <w:w w:val="105"/>
        </w:rPr>
        <w:t xml:space="preserve">In this case study, we will explore how Online Analytical Processing (OLAP) </w:t>
      </w:r>
      <w:r>
        <w:t xml:space="preserve">technology was implemented in a retail data warehousing environment to improve dataanalysis </w:t>
      </w:r>
      <w:r>
        <w:rPr>
          <w:w w:val="105"/>
        </w:rPr>
        <w:t>capabilities and support decision-making processes. The case study will focus on a fictional retail company, XYZ Retail, and the challenges they faced in managing and analyzing their vast amounts of transactional data.</w:t>
      </w:r>
    </w:p>
    <w:p w14:paraId="69C4B818">
      <w:pPr>
        <w:pStyle w:val="7"/>
      </w:pPr>
    </w:p>
    <w:p w14:paraId="01324B12">
      <w:pPr>
        <w:pStyle w:val="7"/>
        <w:spacing w:before="100"/>
      </w:pPr>
    </w:p>
    <w:p w14:paraId="16B0EF3E">
      <w:pPr>
        <w:pStyle w:val="4"/>
      </w:pPr>
      <w:bookmarkStart w:id="30" w:name="Background:"/>
      <w:bookmarkEnd w:id="30"/>
      <w:r>
        <w:rPr>
          <w:spacing w:val="-2"/>
          <w:w w:val="105"/>
        </w:rPr>
        <w:t>Background:</w:t>
      </w:r>
    </w:p>
    <w:p w14:paraId="14C69795">
      <w:pPr>
        <w:pStyle w:val="7"/>
        <w:spacing w:before="189" w:line="268" w:lineRule="auto"/>
        <w:ind w:left="1015" w:right="1008" w:firstLine="720"/>
        <w:jc w:val="both"/>
      </w:pPr>
      <w:r>
        <w:rPr>
          <w:w w:val="105"/>
        </w:rPr>
        <w:t>XYZ Retail is a large chain of stores with locations</w:t>
      </w:r>
      <w:r>
        <w:rPr>
          <w:spacing w:val="-5"/>
          <w:w w:val="105"/>
        </w:rPr>
        <w:t xml:space="preserve"> </w:t>
      </w:r>
      <w:r>
        <w:rPr>
          <w:w w:val="105"/>
        </w:rPr>
        <w:t xml:space="preserve">across the country. The company has been experiencing rapid growth in recent years, leading to an increase in the volume of data generated from sales transactions, inventory management, customer interactions, and other operational activities. The existing data management system was struggling to keep up </w:t>
      </w:r>
      <w:r>
        <w:t xml:space="preserve">with the demand for timely and accurate data analysis, hindering the company's ability to make </w:t>
      </w:r>
      <w:r>
        <w:rPr>
          <w:w w:val="105"/>
        </w:rPr>
        <w:t>informed business decisions.</w:t>
      </w:r>
    </w:p>
    <w:p w14:paraId="49BE4A97">
      <w:pPr>
        <w:pStyle w:val="7"/>
      </w:pPr>
    </w:p>
    <w:p w14:paraId="1F871566">
      <w:pPr>
        <w:pStyle w:val="7"/>
        <w:spacing w:before="100"/>
      </w:pPr>
    </w:p>
    <w:p w14:paraId="7D476298">
      <w:pPr>
        <w:pStyle w:val="4"/>
      </w:pPr>
      <w:bookmarkStart w:id="31" w:name="Challenges:"/>
      <w:bookmarkEnd w:id="31"/>
      <w:r>
        <w:rPr>
          <w:spacing w:val="-2"/>
          <w:w w:val="105"/>
        </w:rPr>
        <w:t>Challenges:</w:t>
      </w:r>
    </w:p>
    <w:p w14:paraId="17B741DD">
      <w:pPr>
        <w:pStyle w:val="13"/>
        <w:numPr>
          <w:ilvl w:val="0"/>
          <w:numId w:val="13"/>
        </w:numPr>
        <w:tabs>
          <w:tab w:val="left" w:pos="1258"/>
        </w:tabs>
        <w:spacing w:before="197" w:after="0" w:line="261" w:lineRule="auto"/>
        <w:ind w:left="1015" w:right="1029" w:firstLine="0"/>
        <w:jc w:val="both"/>
        <w:rPr>
          <w:sz w:val="23"/>
        </w:rPr>
      </w:pPr>
      <w:r>
        <w:rPr>
          <w:w w:val="105"/>
          <w:sz w:val="23"/>
        </w:rPr>
        <w:t>Lack</w:t>
      </w:r>
      <w:r>
        <w:rPr>
          <w:spacing w:val="-1"/>
          <w:w w:val="105"/>
          <w:sz w:val="23"/>
        </w:rPr>
        <w:t xml:space="preserve"> </w:t>
      </w:r>
      <w:r>
        <w:rPr>
          <w:w w:val="105"/>
          <w:sz w:val="23"/>
        </w:rPr>
        <w:t>of</w:t>
      </w:r>
      <w:r>
        <w:rPr>
          <w:spacing w:val="-10"/>
          <w:w w:val="105"/>
          <w:sz w:val="23"/>
        </w:rPr>
        <w:t xml:space="preserve"> </w:t>
      </w:r>
      <w:r>
        <w:rPr>
          <w:w w:val="105"/>
          <w:sz w:val="23"/>
        </w:rPr>
        <w:t>real-time</w:t>
      </w:r>
      <w:r>
        <w:rPr>
          <w:spacing w:val="-2"/>
          <w:w w:val="105"/>
          <w:sz w:val="23"/>
        </w:rPr>
        <w:t xml:space="preserve"> </w:t>
      </w:r>
      <w:r>
        <w:rPr>
          <w:w w:val="105"/>
          <w:sz w:val="23"/>
        </w:rPr>
        <w:t>data</w:t>
      </w:r>
      <w:r>
        <w:rPr>
          <w:spacing w:val="-2"/>
          <w:w w:val="105"/>
          <w:sz w:val="23"/>
        </w:rPr>
        <w:t xml:space="preserve"> </w:t>
      </w:r>
      <w:r>
        <w:rPr>
          <w:w w:val="105"/>
          <w:sz w:val="23"/>
        </w:rPr>
        <w:t>analysis:</w:t>
      </w:r>
      <w:r>
        <w:rPr>
          <w:spacing w:val="-5"/>
          <w:w w:val="105"/>
          <w:sz w:val="23"/>
        </w:rPr>
        <w:t xml:space="preserve"> </w:t>
      </w:r>
      <w:r>
        <w:rPr>
          <w:w w:val="105"/>
          <w:sz w:val="23"/>
        </w:rPr>
        <w:t>The</w:t>
      </w:r>
      <w:r>
        <w:rPr>
          <w:spacing w:val="-8"/>
          <w:w w:val="105"/>
          <w:sz w:val="23"/>
        </w:rPr>
        <w:t xml:space="preserve"> </w:t>
      </w:r>
      <w:r>
        <w:rPr>
          <w:w w:val="105"/>
          <w:sz w:val="23"/>
        </w:rPr>
        <w:t>existing</w:t>
      </w:r>
      <w:r>
        <w:rPr>
          <w:spacing w:val="-1"/>
          <w:w w:val="105"/>
          <w:sz w:val="23"/>
        </w:rPr>
        <w:t xml:space="preserve"> </w:t>
      </w:r>
      <w:r>
        <w:rPr>
          <w:w w:val="105"/>
          <w:sz w:val="23"/>
        </w:rPr>
        <w:t>data</w:t>
      </w:r>
      <w:r>
        <w:rPr>
          <w:spacing w:val="-2"/>
          <w:w w:val="105"/>
          <w:sz w:val="23"/>
        </w:rPr>
        <w:t xml:space="preserve"> </w:t>
      </w:r>
      <w:r>
        <w:rPr>
          <w:w w:val="105"/>
          <w:sz w:val="23"/>
        </w:rPr>
        <w:t>warehouse</w:t>
      </w:r>
      <w:r>
        <w:rPr>
          <w:spacing w:val="-2"/>
          <w:w w:val="105"/>
          <w:sz w:val="23"/>
        </w:rPr>
        <w:t xml:space="preserve"> </w:t>
      </w:r>
      <w:r>
        <w:rPr>
          <w:w w:val="105"/>
          <w:sz w:val="23"/>
        </w:rPr>
        <w:t>system</w:t>
      </w:r>
      <w:r>
        <w:rPr>
          <w:spacing w:val="-2"/>
          <w:w w:val="105"/>
          <w:sz w:val="23"/>
        </w:rPr>
        <w:t xml:space="preserve"> </w:t>
      </w:r>
      <w:r>
        <w:rPr>
          <w:w w:val="105"/>
          <w:sz w:val="23"/>
        </w:rPr>
        <w:t>was</w:t>
      </w:r>
      <w:r>
        <w:rPr>
          <w:spacing w:val="-9"/>
          <w:w w:val="105"/>
          <w:sz w:val="23"/>
        </w:rPr>
        <w:t xml:space="preserve"> </w:t>
      </w:r>
      <w:r>
        <w:rPr>
          <w:w w:val="105"/>
          <w:sz w:val="23"/>
        </w:rPr>
        <w:t>unable</w:t>
      </w:r>
      <w:r>
        <w:rPr>
          <w:spacing w:val="-8"/>
          <w:w w:val="105"/>
          <w:sz w:val="23"/>
        </w:rPr>
        <w:t xml:space="preserve"> </w:t>
      </w:r>
      <w:r>
        <w:rPr>
          <w:w w:val="105"/>
          <w:sz w:val="23"/>
        </w:rPr>
        <w:t>to</w:t>
      </w:r>
      <w:r>
        <w:rPr>
          <w:spacing w:val="-1"/>
          <w:w w:val="105"/>
          <w:sz w:val="23"/>
        </w:rPr>
        <w:t xml:space="preserve"> </w:t>
      </w:r>
      <w:r>
        <w:rPr>
          <w:w w:val="105"/>
          <w:sz w:val="23"/>
        </w:rPr>
        <w:t>provide real-time insights into sales trends, inventory levels, and customer preferences.</w:t>
      </w:r>
    </w:p>
    <w:p w14:paraId="7B2AB659">
      <w:pPr>
        <w:pStyle w:val="13"/>
        <w:numPr>
          <w:ilvl w:val="0"/>
          <w:numId w:val="13"/>
        </w:numPr>
        <w:tabs>
          <w:tab w:val="left" w:pos="1280"/>
        </w:tabs>
        <w:spacing w:before="179" w:after="0" w:line="268" w:lineRule="auto"/>
        <w:ind w:left="1015" w:right="1029" w:firstLine="0"/>
        <w:jc w:val="both"/>
        <w:rPr>
          <w:sz w:val="23"/>
        </w:rPr>
      </w:pPr>
      <w:r>
        <w:rPr>
          <w:w w:val="105"/>
          <w:sz w:val="23"/>
        </w:rPr>
        <w:t xml:space="preserve">Limited scalability: The data warehouse infrastructure was reaching its limits in terms of storage capacity and processing power, making it difficult to handle the growing volume of </w:t>
      </w:r>
      <w:r>
        <w:rPr>
          <w:spacing w:val="-2"/>
          <w:w w:val="105"/>
          <w:sz w:val="23"/>
        </w:rPr>
        <w:t>data.</w:t>
      </w:r>
    </w:p>
    <w:p w14:paraId="27F07330">
      <w:pPr>
        <w:pStyle w:val="13"/>
        <w:numPr>
          <w:ilvl w:val="0"/>
          <w:numId w:val="13"/>
        </w:numPr>
        <w:tabs>
          <w:tab w:val="left" w:pos="1302"/>
        </w:tabs>
        <w:spacing w:before="163" w:after="0" w:line="268" w:lineRule="auto"/>
        <w:ind w:left="1015" w:right="1013" w:firstLine="0"/>
        <w:jc w:val="both"/>
        <w:rPr>
          <w:sz w:val="23"/>
        </w:rPr>
      </w:pPr>
      <w:r>
        <w:rPr>
          <w:w w:val="105"/>
          <w:sz w:val="23"/>
        </w:rPr>
        <w:t xml:space="preserve">Complex data relationships: The data stored in the warehouse was highly normalized, making it challenging to perform complex queries and analyze data across multiple </w:t>
      </w:r>
      <w:r>
        <w:rPr>
          <w:spacing w:val="-2"/>
          <w:w w:val="105"/>
          <w:sz w:val="23"/>
        </w:rPr>
        <w:t>dimensions.</w:t>
      </w:r>
    </w:p>
    <w:p w14:paraId="66BD064F">
      <w:pPr>
        <w:pStyle w:val="7"/>
      </w:pPr>
    </w:p>
    <w:p w14:paraId="201CA563">
      <w:pPr>
        <w:pStyle w:val="7"/>
        <w:spacing w:before="95"/>
      </w:pPr>
    </w:p>
    <w:p w14:paraId="69269EE4">
      <w:pPr>
        <w:pStyle w:val="4"/>
      </w:pPr>
      <w:bookmarkStart w:id="32" w:name="Solution:"/>
      <w:bookmarkEnd w:id="32"/>
      <w:r>
        <w:rPr>
          <w:spacing w:val="-2"/>
          <w:w w:val="105"/>
        </w:rPr>
        <w:t>Solution:</w:t>
      </w:r>
    </w:p>
    <w:p w14:paraId="08584704">
      <w:pPr>
        <w:pStyle w:val="7"/>
        <w:spacing w:before="189" w:line="271" w:lineRule="auto"/>
        <w:ind w:left="1015" w:right="1009" w:firstLine="720"/>
        <w:jc w:val="both"/>
      </w:pPr>
      <w:r>
        <w:rPr>
          <w:w w:val="105"/>
        </w:rPr>
        <w:t xml:space="preserve">To address these challenges, XYZ Retail decided to implement an OLAP solution as </w:t>
      </w:r>
      <w:r>
        <w:t>part of their data warehousing</w:t>
      </w:r>
      <w:r>
        <w:rPr>
          <w:spacing w:val="29"/>
        </w:rPr>
        <w:t xml:space="preserve"> </w:t>
      </w:r>
      <w:r>
        <w:t xml:space="preserve">strategy. OLAP technology allows for multidimensional analysis </w:t>
      </w:r>
      <w:r>
        <w:rPr>
          <w:w w:val="105"/>
        </w:rPr>
        <w:t>of data, enabling users to easily slice and dice information across various dimensionssuch as time, product categories, geographic regions, and customer segments.</w:t>
      </w:r>
    </w:p>
    <w:p w14:paraId="5C68C1AA">
      <w:pPr>
        <w:pStyle w:val="7"/>
      </w:pPr>
    </w:p>
    <w:p w14:paraId="12CD1FA0">
      <w:pPr>
        <w:pStyle w:val="7"/>
        <w:spacing w:before="91"/>
      </w:pPr>
    </w:p>
    <w:p w14:paraId="00B58E67">
      <w:pPr>
        <w:pStyle w:val="4"/>
      </w:pPr>
      <w:bookmarkStart w:id="33" w:name="Implementation:"/>
      <w:bookmarkEnd w:id="33"/>
      <w:r>
        <w:rPr>
          <w:spacing w:val="-2"/>
          <w:w w:val="105"/>
        </w:rPr>
        <w:t>Implementation:</w:t>
      </w:r>
    </w:p>
    <w:p w14:paraId="4799CE6D">
      <w:pPr>
        <w:pStyle w:val="13"/>
        <w:numPr>
          <w:ilvl w:val="0"/>
          <w:numId w:val="14"/>
        </w:numPr>
        <w:tabs>
          <w:tab w:val="left" w:pos="1295"/>
        </w:tabs>
        <w:spacing w:before="190" w:after="0" w:line="268" w:lineRule="auto"/>
        <w:ind w:left="1015" w:right="1026" w:firstLine="0"/>
        <w:jc w:val="both"/>
        <w:rPr>
          <w:sz w:val="23"/>
        </w:rPr>
      </w:pPr>
      <w:r>
        <w:rPr>
          <w:w w:val="105"/>
          <w:sz w:val="23"/>
        </w:rPr>
        <w:t>Data modeling: The data warehouse was redesigned using a star schema model, which simplifies data relationships and facilitates OLAP cube creation.</w:t>
      </w:r>
    </w:p>
    <w:p w14:paraId="3A90DAC7">
      <w:pPr>
        <w:pStyle w:val="13"/>
        <w:spacing w:after="0" w:line="268" w:lineRule="auto"/>
        <w:jc w:val="both"/>
        <w:rPr>
          <w:sz w:val="23"/>
        </w:rPr>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23EE09CF">
      <w:pPr>
        <w:pStyle w:val="13"/>
        <w:numPr>
          <w:ilvl w:val="0"/>
          <w:numId w:val="14"/>
        </w:numPr>
        <w:tabs>
          <w:tab w:val="left" w:pos="1295"/>
        </w:tabs>
        <w:spacing w:before="213" w:after="0" w:line="268" w:lineRule="auto"/>
        <w:ind w:left="1015" w:right="1010" w:firstLine="0"/>
        <w:jc w:val="both"/>
        <w:rPr>
          <w:sz w:val="23"/>
        </w:rPr>
      </w:pPr>
      <w:r>
        <w:rPr>
          <w:sz w:val="23"/>
        </w:rPr>
        <w:t xml:space="preserve">OLAP cube creation: OLAP cubes were created to store pre-aggregated data for faster query </w:t>
      </w:r>
      <w:r>
        <w:rPr>
          <w:w w:val="105"/>
          <w:sz w:val="23"/>
        </w:rPr>
        <w:t>performance. The</w:t>
      </w:r>
      <w:r>
        <w:rPr>
          <w:spacing w:val="-1"/>
          <w:w w:val="105"/>
          <w:sz w:val="23"/>
        </w:rPr>
        <w:t xml:space="preserve"> </w:t>
      </w:r>
      <w:r>
        <w:rPr>
          <w:w w:val="105"/>
          <w:sz w:val="23"/>
        </w:rPr>
        <w:t>cubes were designed to support various dimensions</w:t>
      </w:r>
      <w:r>
        <w:rPr>
          <w:spacing w:val="-2"/>
          <w:w w:val="105"/>
          <w:sz w:val="23"/>
        </w:rPr>
        <w:t xml:space="preserve"> </w:t>
      </w:r>
      <w:r>
        <w:rPr>
          <w:w w:val="105"/>
          <w:sz w:val="23"/>
        </w:rPr>
        <w:t>and measures relevant to the retail business.</w:t>
      </w:r>
    </w:p>
    <w:p w14:paraId="55770456">
      <w:pPr>
        <w:pStyle w:val="13"/>
        <w:numPr>
          <w:ilvl w:val="0"/>
          <w:numId w:val="14"/>
        </w:numPr>
        <w:tabs>
          <w:tab w:val="left" w:pos="1280"/>
        </w:tabs>
        <w:spacing w:before="156" w:after="0" w:line="273" w:lineRule="auto"/>
        <w:ind w:left="1015" w:right="1014" w:firstLine="0"/>
        <w:jc w:val="both"/>
        <w:rPr>
          <w:sz w:val="23"/>
        </w:rPr>
      </w:pPr>
      <w:r>
        <w:rPr>
          <w:w w:val="105"/>
          <w:sz w:val="23"/>
        </w:rPr>
        <w:t>Reporting</w:t>
      </w:r>
      <w:r>
        <w:rPr>
          <w:spacing w:val="-14"/>
          <w:w w:val="105"/>
          <w:sz w:val="23"/>
        </w:rPr>
        <w:t xml:space="preserve"> </w:t>
      </w:r>
      <w:r>
        <w:rPr>
          <w:w w:val="105"/>
          <w:sz w:val="23"/>
        </w:rPr>
        <w:t>and</w:t>
      </w:r>
      <w:r>
        <w:rPr>
          <w:spacing w:val="-16"/>
          <w:w w:val="105"/>
          <w:sz w:val="23"/>
        </w:rPr>
        <w:t xml:space="preserve"> </w:t>
      </w:r>
      <w:r>
        <w:rPr>
          <w:w w:val="105"/>
          <w:sz w:val="23"/>
        </w:rPr>
        <w:t>analysis:</w:t>
      </w:r>
      <w:r>
        <w:rPr>
          <w:spacing w:val="-9"/>
          <w:w w:val="105"/>
          <w:sz w:val="23"/>
        </w:rPr>
        <w:t xml:space="preserve"> </w:t>
      </w:r>
      <w:r>
        <w:rPr>
          <w:w w:val="105"/>
          <w:sz w:val="23"/>
        </w:rPr>
        <w:t>Business</w:t>
      </w:r>
      <w:r>
        <w:rPr>
          <w:spacing w:val="-14"/>
          <w:w w:val="105"/>
          <w:sz w:val="23"/>
        </w:rPr>
        <w:t xml:space="preserve"> </w:t>
      </w:r>
      <w:r>
        <w:rPr>
          <w:w w:val="105"/>
          <w:sz w:val="23"/>
        </w:rPr>
        <w:t>users</w:t>
      </w:r>
      <w:r>
        <w:rPr>
          <w:spacing w:val="-13"/>
          <w:w w:val="105"/>
          <w:sz w:val="23"/>
        </w:rPr>
        <w:t xml:space="preserve"> </w:t>
      </w:r>
      <w:r>
        <w:rPr>
          <w:w w:val="105"/>
          <w:sz w:val="23"/>
        </w:rPr>
        <w:t>were</w:t>
      </w:r>
      <w:r>
        <w:rPr>
          <w:spacing w:val="-13"/>
          <w:w w:val="105"/>
          <w:sz w:val="23"/>
        </w:rPr>
        <w:t xml:space="preserve"> </w:t>
      </w:r>
      <w:r>
        <w:rPr>
          <w:w w:val="105"/>
          <w:sz w:val="23"/>
        </w:rPr>
        <w:t>trained</w:t>
      </w:r>
      <w:r>
        <w:rPr>
          <w:spacing w:val="-12"/>
          <w:w w:val="105"/>
          <w:sz w:val="23"/>
        </w:rPr>
        <w:t xml:space="preserve"> </w:t>
      </w:r>
      <w:r>
        <w:rPr>
          <w:w w:val="105"/>
          <w:sz w:val="23"/>
        </w:rPr>
        <w:t>on</w:t>
      </w:r>
      <w:r>
        <w:rPr>
          <w:spacing w:val="-12"/>
          <w:w w:val="105"/>
          <w:sz w:val="23"/>
        </w:rPr>
        <w:t xml:space="preserve"> </w:t>
      </w:r>
      <w:r>
        <w:rPr>
          <w:w w:val="105"/>
          <w:sz w:val="23"/>
        </w:rPr>
        <w:t>how</w:t>
      </w:r>
      <w:r>
        <w:rPr>
          <w:spacing w:val="-13"/>
          <w:w w:val="105"/>
          <w:sz w:val="23"/>
        </w:rPr>
        <w:t xml:space="preserve"> </w:t>
      </w:r>
      <w:r>
        <w:rPr>
          <w:w w:val="105"/>
          <w:sz w:val="23"/>
        </w:rPr>
        <w:t>to</w:t>
      </w:r>
      <w:r>
        <w:rPr>
          <w:spacing w:val="-12"/>
          <w:w w:val="105"/>
          <w:sz w:val="23"/>
        </w:rPr>
        <w:t xml:space="preserve"> </w:t>
      </w:r>
      <w:r>
        <w:rPr>
          <w:w w:val="105"/>
          <w:sz w:val="23"/>
        </w:rPr>
        <w:t>use</w:t>
      </w:r>
      <w:r>
        <w:rPr>
          <w:spacing w:val="-13"/>
          <w:w w:val="105"/>
          <w:sz w:val="23"/>
        </w:rPr>
        <w:t xml:space="preserve"> </w:t>
      </w:r>
      <w:r>
        <w:rPr>
          <w:w w:val="105"/>
          <w:sz w:val="23"/>
        </w:rPr>
        <w:t>OLAP</w:t>
      </w:r>
      <w:r>
        <w:rPr>
          <w:spacing w:val="-11"/>
          <w:w w:val="105"/>
          <w:sz w:val="23"/>
        </w:rPr>
        <w:t xml:space="preserve"> </w:t>
      </w:r>
      <w:r>
        <w:rPr>
          <w:w w:val="105"/>
          <w:sz w:val="23"/>
        </w:rPr>
        <w:t>tools</w:t>
      </w:r>
      <w:r>
        <w:rPr>
          <w:spacing w:val="-14"/>
          <w:w w:val="105"/>
          <w:sz w:val="23"/>
        </w:rPr>
        <w:t xml:space="preserve"> </w:t>
      </w:r>
      <w:r>
        <w:rPr>
          <w:w w:val="105"/>
          <w:sz w:val="23"/>
        </w:rPr>
        <w:t>to</w:t>
      </w:r>
      <w:r>
        <w:rPr>
          <w:spacing w:val="-12"/>
          <w:w w:val="105"/>
          <w:sz w:val="23"/>
        </w:rPr>
        <w:t xml:space="preserve"> </w:t>
      </w:r>
      <w:r>
        <w:rPr>
          <w:w w:val="105"/>
          <w:sz w:val="23"/>
        </w:rPr>
        <w:t>create</w:t>
      </w:r>
      <w:r>
        <w:rPr>
          <w:spacing w:val="-4"/>
          <w:w w:val="105"/>
          <w:sz w:val="23"/>
        </w:rPr>
        <w:t xml:space="preserve"> </w:t>
      </w:r>
      <w:r>
        <w:rPr>
          <w:w w:val="105"/>
          <w:sz w:val="23"/>
        </w:rPr>
        <w:t>ad- hoc</w:t>
      </w:r>
      <w:r>
        <w:rPr>
          <w:spacing w:val="-1"/>
          <w:w w:val="105"/>
          <w:sz w:val="23"/>
        </w:rPr>
        <w:t xml:space="preserve"> </w:t>
      </w:r>
      <w:r>
        <w:rPr>
          <w:w w:val="105"/>
          <w:sz w:val="23"/>
        </w:rPr>
        <w:t>reports, perform trend analysis, and drill down into detailed data.</w:t>
      </w:r>
    </w:p>
    <w:p w14:paraId="44C697AE">
      <w:pPr>
        <w:pStyle w:val="7"/>
      </w:pPr>
    </w:p>
    <w:p w14:paraId="69631374">
      <w:pPr>
        <w:pStyle w:val="7"/>
        <w:spacing w:before="92"/>
      </w:pPr>
    </w:p>
    <w:p w14:paraId="45905C41">
      <w:pPr>
        <w:pStyle w:val="4"/>
      </w:pPr>
      <w:bookmarkStart w:id="34" w:name="Results:"/>
      <w:bookmarkEnd w:id="34"/>
      <w:r>
        <w:rPr>
          <w:spacing w:val="-2"/>
          <w:w w:val="105"/>
        </w:rPr>
        <w:t>Results:</w:t>
      </w:r>
    </w:p>
    <w:p w14:paraId="0560FDE8">
      <w:pPr>
        <w:pStyle w:val="13"/>
        <w:numPr>
          <w:ilvl w:val="0"/>
          <w:numId w:val="15"/>
        </w:numPr>
        <w:tabs>
          <w:tab w:val="left" w:pos="1265"/>
        </w:tabs>
        <w:spacing w:before="189" w:after="0" w:line="268" w:lineRule="auto"/>
        <w:ind w:left="1015" w:right="1006" w:firstLine="0"/>
        <w:jc w:val="both"/>
        <w:rPr>
          <w:sz w:val="23"/>
        </w:rPr>
      </w:pPr>
      <w:r>
        <w:rPr>
          <w:w w:val="105"/>
          <w:sz w:val="23"/>
        </w:rPr>
        <w:t>Improved data analysis: With</w:t>
      </w:r>
      <w:r>
        <w:rPr>
          <w:spacing w:val="-5"/>
          <w:w w:val="105"/>
          <w:sz w:val="23"/>
        </w:rPr>
        <w:t xml:space="preserve"> </w:t>
      </w:r>
      <w:r>
        <w:rPr>
          <w:w w:val="105"/>
          <w:sz w:val="23"/>
        </w:rPr>
        <w:t>OLAP technology in place, XYZ</w:t>
      </w:r>
      <w:r>
        <w:rPr>
          <w:spacing w:val="-3"/>
          <w:w w:val="105"/>
          <w:sz w:val="23"/>
        </w:rPr>
        <w:t xml:space="preserve"> </w:t>
      </w:r>
      <w:r>
        <w:rPr>
          <w:w w:val="105"/>
          <w:sz w:val="23"/>
        </w:rPr>
        <w:t>Retail was able</w:t>
      </w:r>
      <w:r>
        <w:rPr>
          <w:spacing w:val="-6"/>
          <w:w w:val="105"/>
          <w:sz w:val="23"/>
        </w:rPr>
        <w:t xml:space="preserve"> </w:t>
      </w:r>
      <w:r>
        <w:rPr>
          <w:w w:val="105"/>
          <w:sz w:val="23"/>
        </w:rPr>
        <w:t>to perform complex</w:t>
      </w:r>
      <w:r>
        <w:rPr>
          <w:spacing w:val="-16"/>
          <w:w w:val="105"/>
          <w:sz w:val="23"/>
        </w:rPr>
        <w:t xml:space="preserve"> </w:t>
      </w:r>
      <w:r>
        <w:rPr>
          <w:w w:val="105"/>
          <w:sz w:val="23"/>
        </w:rPr>
        <w:t>analyses on sales</w:t>
      </w:r>
      <w:r>
        <w:rPr>
          <w:spacing w:val="-1"/>
          <w:w w:val="105"/>
          <w:sz w:val="23"/>
        </w:rPr>
        <w:t xml:space="preserve"> </w:t>
      </w:r>
      <w:r>
        <w:rPr>
          <w:w w:val="105"/>
          <w:sz w:val="23"/>
        </w:rPr>
        <w:t>data, identify trends, and make informed decisions based on real</w:t>
      </w:r>
      <w:r>
        <w:rPr>
          <w:spacing w:val="-16"/>
          <w:w w:val="105"/>
          <w:sz w:val="23"/>
        </w:rPr>
        <w:t xml:space="preserve"> </w:t>
      </w:r>
      <w:r>
        <w:rPr>
          <w:w w:val="105"/>
          <w:sz w:val="23"/>
        </w:rPr>
        <w:t>- time insights.</w:t>
      </w:r>
    </w:p>
    <w:p w14:paraId="052829BE">
      <w:pPr>
        <w:pStyle w:val="13"/>
        <w:numPr>
          <w:ilvl w:val="0"/>
          <w:numId w:val="15"/>
        </w:numPr>
        <w:tabs>
          <w:tab w:val="left" w:pos="1295"/>
        </w:tabs>
        <w:spacing w:before="171" w:after="0" w:line="261" w:lineRule="auto"/>
        <w:ind w:left="1015" w:right="1020" w:firstLine="0"/>
        <w:jc w:val="both"/>
        <w:rPr>
          <w:sz w:val="23"/>
        </w:rPr>
      </w:pPr>
      <w:r>
        <w:rPr>
          <w:w w:val="105"/>
          <w:sz w:val="23"/>
        </w:rPr>
        <w:t>Faster query performance: OLAP cubes enabled faster query performance compared to traditional relational databases, allowing users to retrieve data more efficiently.</w:t>
      </w:r>
    </w:p>
    <w:p w14:paraId="311612B2">
      <w:pPr>
        <w:pStyle w:val="13"/>
        <w:numPr>
          <w:ilvl w:val="0"/>
          <w:numId w:val="15"/>
        </w:numPr>
        <w:tabs>
          <w:tab w:val="left" w:pos="1265"/>
        </w:tabs>
        <w:spacing w:before="180" w:after="0" w:line="268" w:lineRule="auto"/>
        <w:ind w:left="1015" w:right="1030" w:firstLine="0"/>
        <w:jc w:val="both"/>
        <w:rPr>
          <w:sz w:val="23"/>
        </w:rPr>
      </w:pPr>
      <w:r>
        <w:rPr>
          <w:w w:val="105"/>
          <w:sz w:val="23"/>
        </w:rPr>
        <w:t>Enhanced decision-making: The</w:t>
      </w:r>
      <w:r>
        <w:rPr>
          <w:spacing w:val="-3"/>
          <w:w w:val="105"/>
          <w:sz w:val="23"/>
        </w:rPr>
        <w:t xml:space="preserve"> </w:t>
      </w:r>
      <w:r>
        <w:rPr>
          <w:w w:val="105"/>
          <w:sz w:val="23"/>
        </w:rPr>
        <w:t>ability</w:t>
      </w:r>
      <w:r>
        <w:rPr>
          <w:spacing w:val="-2"/>
          <w:w w:val="105"/>
          <w:sz w:val="23"/>
        </w:rPr>
        <w:t xml:space="preserve"> </w:t>
      </w:r>
      <w:r>
        <w:rPr>
          <w:w w:val="105"/>
          <w:sz w:val="23"/>
        </w:rPr>
        <w:t>to</w:t>
      </w:r>
      <w:r>
        <w:rPr>
          <w:spacing w:val="-2"/>
          <w:w w:val="105"/>
          <w:sz w:val="23"/>
        </w:rPr>
        <w:t xml:space="preserve"> </w:t>
      </w:r>
      <w:r>
        <w:rPr>
          <w:w w:val="105"/>
          <w:sz w:val="23"/>
        </w:rPr>
        <w:t>analyze data across multiple dimensions helped XYZ Retail gain</w:t>
      </w:r>
      <w:r>
        <w:rPr>
          <w:spacing w:val="-2"/>
          <w:w w:val="105"/>
          <w:sz w:val="23"/>
        </w:rPr>
        <w:t xml:space="preserve"> </w:t>
      </w:r>
      <w:r>
        <w:rPr>
          <w:w w:val="105"/>
          <w:sz w:val="23"/>
        </w:rPr>
        <w:t>a deeper understanding</w:t>
      </w:r>
      <w:r>
        <w:rPr>
          <w:spacing w:val="-2"/>
          <w:w w:val="105"/>
          <w:sz w:val="23"/>
        </w:rPr>
        <w:t xml:space="preserve"> </w:t>
      </w:r>
      <w:r>
        <w:rPr>
          <w:w w:val="105"/>
          <w:sz w:val="23"/>
        </w:rPr>
        <w:t>of</w:t>
      </w:r>
      <w:r>
        <w:rPr>
          <w:spacing w:val="-5"/>
          <w:w w:val="105"/>
          <w:sz w:val="23"/>
        </w:rPr>
        <w:t xml:space="preserve"> </w:t>
      </w:r>
      <w:r>
        <w:rPr>
          <w:w w:val="105"/>
          <w:sz w:val="23"/>
        </w:rPr>
        <w:t>their business operations</w:t>
      </w:r>
      <w:r>
        <w:rPr>
          <w:spacing w:val="-4"/>
          <w:w w:val="105"/>
          <w:sz w:val="23"/>
        </w:rPr>
        <w:t xml:space="preserve"> </w:t>
      </w:r>
      <w:r>
        <w:rPr>
          <w:w w:val="105"/>
          <w:sz w:val="23"/>
        </w:rPr>
        <w:t>and customer behavior, leading to more strategic decision-making.</w:t>
      </w:r>
    </w:p>
    <w:p w14:paraId="06A1707E">
      <w:pPr>
        <w:pStyle w:val="7"/>
      </w:pPr>
    </w:p>
    <w:p w14:paraId="396647C7">
      <w:pPr>
        <w:pStyle w:val="7"/>
        <w:spacing w:before="94"/>
      </w:pPr>
    </w:p>
    <w:p w14:paraId="2C7ECAFE">
      <w:pPr>
        <w:pStyle w:val="4"/>
      </w:pPr>
      <w:bookmarkStart w:id="35" w:name="Conclusion:"/>
      <w:bookmarkEnd w:id="35"/>
      <w:r>
        <w:rPr>
          <w:spacing w:val="-2"/>
          <w:w w:val="105"/>
        </w:rPr>
        <w:t>Conclusion:</w:t>
      </w:r>
    </w:p>
    <w:p w14:paraId="38FA351E">
      <w:pPr>
        <w:pStyle w:val="7"/>
        <w:spacing w:before="190" w:line="268" w:lineRule="auto"/>
        <w:ind w:left="1015" w:right="1019" w:firstLine="720"/>
        <w:jc w:val="both"/>
      </w:pPr>
      <w:r>
        <w:rPr>
          <w:w w:val="105"/>
        </w:rPr>
        <w:t>By</w:t>
      </w:r>
      <w:r>
        <w:rPr>
          <w:spacing w:val="-1"/>
          <w:w w:val="105"/>
        </w:rPr>
        <w:t xml:space="preserve"> </w:t>
      </w:r>
      <w:r>
        <w:rPr>
          <w:w w:val="105"/>
        </w:rPr>
        <w:t>leveraging</w:t>
      </w:r>
      <w:r>
        <w:rPr>
          <w:spacing w:val="-1"/>
          <w:w w:val="105"/>
        </w:rPr>
        <w:t xml:space="preserve"> </w:t>
      </w:r>
      <w:r>
        <w:rPr>
          <w:w w:val="105"/>
        </w:rPr>
        <w:t>OLAP technology</w:t>
      </w:r>
      <w:r>
        <w:rPr>
          <w:spacing w:val="-1"/>
          <w:w w:val="105"/>
        </w:rPr>
        <w:t xml:space="preserve"> </w:t>
      </w:r>
      <w:r>
        <w:rPr>
          <w:w w:val="105"/>
        </w:rPr>
        <w:t>in</w:t>
      </w:r>
      <w:r>
        <w:rPr>
          <w:spacing w:val="-1"/>
          <w:w w:val="105"/>
        </w:rPr>
        <w:t xml:space="preserve"> </w:t>
      </w:r>
      <w:r>
        <w:rPr>
          <w:w w:val="105"/>
        </w:rPr>
        <w:t>their data warehousing environment, XYZ Retail was able to overcome the challenges of managing and analyzing vast amounts of data. The implementation of OLAP not only improved data analysis capabilities but also empowered business users to make informed decisions based on real-time insights. This case study demonstrates</w:t>
      </w:r>
      <w:r>
        <w:rPr>
          <w:spacing w:val="-15"/>
          <w:w w:val="105"/>
        </w:rPr>
        <w:t xml:space="preserve"> </w:t>
      </w:r>
      <w:r>
        <w:rPr>
          <w:w w:val="105"/>
        </w:rPr>
        <w:t>the</w:t>
      </w:r>
      <w:r>
        <w:rPr>
          <w:spacing w:val="-8"/>
          <w:w w:val="105"/>
        </w:rPr>
        <w:t xml:space="preserve"> </w:t>
      </w:r>
      <w:r>
        <w:rPr>
          <w:w w:val="105"/>
        </w:rPr>
        <w:t>value</w:t>
      </w:r>
      <w:r>
        <w:rPr>
          <w:spacing w:val="-8"/>
          <w:w w:val="105"/>
        </w:rPr>
        <w:t xml:space="preserve"> </w:t>
      </w:r>
      <w:r>
        <w:rPr>
          <w:w w:val="105"/>
        </w:rPr>
        <w:t>of</w:t>
      </w:r>
      <w:r>
        <w:rPr>
          <w:spacing w:val="-10"/>
          <w:w w:val="105"/>
        </w:rPr>
        <w:t xml:space="preserve"> </w:t>
      </w:r>
      <w:r>
        <w:rPr>
          <w:w w:val="105"/>
        </w:rPr>
        <w:t>OLAP</w:t>
      </w:r>
      <w:r>
        <w:rPr>
          <w:spacing w:val="-6"/>
          <w:w w:val="105"/>
        </w:rPr>
        <w:t xml:space="preserve"> </w:t>
      </w:r>
      <w:r>
        <w:rPr>
          <w:w w:val="105"/>
        </w:rPr>
        <w:t>in</w:t>
      </w:r>
      <w:r>
        <w:rPr>
          <w:spacing w:val="-7"/>
          <w:w w:val="105"/>
        </w:rPr>
        <w:t xml:space="preserve"> </w:t>
      </w:r>
      <w:r>
        <w:rPr>
          <w:w w:val="105"/>
        </w:rPr>
        <w:t>enhancing</w:t>
      </w:r>
      <w:r>
        <w:rPr>
          <w:spacing w:val="-7"/>
          <w:w w:val="105"/>
        </w:rPr>
        <w:t xml:space="preserve"> </w:t>
      </w:r>
      <w:r>
        <w:rPr>
          <w:w w:val="105"/>
        </w:rPr>
        <w:t>data</w:t>
      </w:r>
      <w:r>
        <w:rPr>
          <w:spacing w:val="-8"/>
          <w:w w:val="105"/>
        </w:rPr>
        <w:t xml:space="preserve"> </w:t>
      </w:r>
      <w:r>
        <w:rPr>
          <w:w w:val="105"/>
        </w:rPr>
        <w:t>analysis</w:t>
      </w:r>
      <w:r>
        <w:rPr>
          <w:spacing w:val="-10"/>
          <w:w w:val="105"/>
        </w:rPr>
        <w:t xml:space="preserve"> </w:t>
      </w:r>
      <w:r>
        <w:rPr>
          <w:w w:val="105"/>
        </w:rPr>
        <w:t>and</w:t>
      </w:r>
      <w:r>
        <w:rPr>
          <w:spacing w:val="-7"/>
          <w:w w:val="105"/>
        </w:rPr>
        <w:t xml:space="preserve"> </w:t>
      </w:r>
      <w:r>
        <w:rPr>
          <w:w w:val="105"/>
        </w:rPr>
        <w:t>decision-making</w:t>
      </w:r>
      <w:r>
        <w:rPr>
          <w:spacing w:val="-7"/>
          <w:w w:val="105"/>
        </w:rPr>
        <w:t xml:space="preserve"> </w:t>
      </w:r>
      <w:r>
        <w:rPr>
          <w:w w:val="105"/>
        </w:rPr>
        <w:t>processes</w:t>
      </w:r>
      <w:r>
        <w:rPr>
          <w:spacing w:val="-9"/>
          <w:w w:val="105"/>
        </w:rPr>
        <w:t xml:space="preserve"> </w:t>
      </w:r>
      <w:r>
        <w:rPr>
          <w:w w:val="105"/>
        </w:rPr>
        <w:t>in a retail environment.</w:t>
      </w:r>
    </w:p>
    <w:p w14:paraId="6BFDDEBD">
      <w:pPr>
        <w:pStyle w:val="7"/>
      </w:pPr>
    </w:p>
    <w:p w14:paraId="1685CCC4">
      <w:pPr>
        <w:pStyle w:val="7"/>
      </w:pPr>
    </w:p>
    <w:p w14:paraId="521F8805">
      <w:pPr>
        <w:pStyle w:val="7"/>
      </w:pPr>
    </w:p>
    <w:p w14:paraId="1CA3FDF7">
      <w:pPr>
        <w:pStyle w:val="7"/>
      </w:pPr>
    </w:p>
    <w:p w14:paraId="3BF68A9D">
      <w:pPr>
        <w:pStyle w:val="7"/>
      </w:pPr>
    </w:p>
    <w:p w14:paraId="2DD8668C">
      <w:pPr>
        <w:pStyle w:val="7"/>
      </w:pPr>
    </w:p>
    <w:p w14:paraId="6D7CACFA">
      <w:pPr>
        <w:pStyle w:val="7"/>
      </w:pPr>
    </w:p>
    <w:p w14:paraId="286B0068">
      <w:pPr>
        <w:pStyle w:val="7"/>
      </w:pPr>
    </w:p>
    <w:p w14:paraId="75619964">
      <w:pPr>
        <w:pStyle w:val="7"/>
      </w:pPr>
    </w:p>
    <w:p w14:paraId="453B3C5D">
      <w:pPr>
        <w:pStyle w:val="7"/>
      </w:pPr>
    </w:p>
    <w:p w14:paraId="5A79904A">
      <w:pPr>
        <w:pStyle w:val="7"/>
      </w:pPr>
    </w:p>
    <w:p w14:paraId="7D737143">
      <w:pPr>
        <w:pStyle w:val="7"/>
      </w:pPr>
    </w:p>
    <w:p w14:paraId="6C691727">
      <w:pPr>
        <w:pStyle w:val="7"/>
      </w:pPr>
    </w:p>
    <w:p w14:paraId="66FEFBBA">
      <w:pPr>
        <w:pStyle w:val="7"/>
      </w:pPr>
    </w:p>
    <w:p w14:paraId="7DC10E45">
      <w:pPr>
        <w:pStyle w:val="7"/>
      </w:pPr>
    </w:p>
    <w:p w14:paraId="478F11B7">
      <w:pPr>
        <w:pStyle w:val="7"/>
      </w:pPr>
    </w:p>
    <w:p w14:paraId="47F70C05">
      <w:pPr>
        <w:pStyle w:val="7"/>
      </w:pPr>
    </w:p>
    <w:p w14:paraId="5BF27021">
      <w:pPr>
        <w:pStyle w:val="7"/>
      </w:pPr>
    </w:p>
    <w:p w14:paraId="36DA940C">
      <w:pPr>
        <w:pStyle w:val="7"/>
      </w:pPr>
    </w:p>
    <w:p w14:paraId="4126EB8C">
      <w:pPr>
        <w:pStyle w:val="7"/>
      </w:pPr>
    </w:p>
    <w:p w14:paraId="2B0F439B">
      <w:pPr>
        <w:pStyle w:val="7"/>
        <w:spacing w:before="44"/>
      </w:pPr>
    </w:p>
    <w:p w14:paraId="53B54BDC">
      <w:pPr>
        <w:pStyle w:val="3"/>
      </w:pPr>
      <w:bookmarkStart w:id="36" w:name="RESULT:"/>
      <w:bookmarkEnd w:id="36"/>
      <w:r>
        <w:rPr>
          <w:spacing w:val="-2"/>
          <w:w w:val="105"/>
        </w:rPr>
        <w:t>RESULT:</w:t>
      </w:r>
    </w:p>
    <w:p w14:paraId="0DBB459B">
      <w:pPr>
        <w:pStyle w:val="7"/>
        <w:spacing w:before="190"/>
        <w:ind w:left="1736"/>
      </w:pPr>
      <w:r>
        <w:rPr>
          <w:w w:val="105"/>
        </w:rPr>
        <w:t>Thus</w:t>
      </w:r>
      <w:r>
        <w:rPr>
          <w:spacing w:val="-9"/>
          <w:w w:val="105"/>
        </w:rPr>
        <w:t xml:space="preserve"> </w:t>
      </w:r>
      <w:r>
        <w:rPr>
          <w:w w:val="105"/>
        </w:rPr>
        <w:t>case</w:t>
      </w:r>
      <w:r>
        <w:rPr>
          <w:spacing w:val="-7"/>
          <w:w w:val="105"/>
        </w:rPr>
        <w:t xml:space="preserve"> </w:t>
      </w:r>
      <w:r>
        <w:rPr>
          <w:w w:val="105"/>
        </w:rPr>
        <w:t>study</w:t>
      </w:r>
      <w:r>
        <w:rPr>
          <w:spacing w:val="-12"/>
          <w:w w:val="105"/>
        </w:rPr>
        <w:t xml:space="preserve"> </w:t>
      </w:r>
      <w:r>
        <w:rPr>
          <w:w w:val="105"/>
        </w:rPr>
        <w:t>using</w:t>
      </w:r>
      <w:r>
        <w:rPr>
          <w:spacing w:val="-12"/>
          <w:w w:val="105"/>
        </w:rPr>
        <w:t xml:space="preserve"> </w:t>
      </w:r>
      <w:r>
        <w:rPr>
          <w:w w:val="105"/>
        </w:rPr>
        <w:t>OLAP</w:t>
      </w:r>
      <w:r>
        <w:rPr>
          <w:spacing w:val="-4"/>
          <w:w w:val="105"/>
        </w:rPr>
        <w:t xml:space="preserve"> </w:t>
      </w:r>
      <w:r>
        <w:rPr>
          <w:w w:val="105"/>
        </w:rPr>
        <w:t>done</w:t>
      </w:r>
      <w:r>
        <w:rPr>
          <w:spacing w:val="-7"/>
          <w:w w:val="105"/>
        </w:rPr>
        <w:t xml:space="preserve"> </w:t>
      </w:r>
      <w:r>
        <w:rPr>
          <w:spacing w:val="-2"/>
          <w:w w:val="105"/>
        </w:rPr>
        <w:t>successfully.</w:t>
      </w:r>
    </w:p>
    <w:p w14:paraId="28A9316B">
      <w:pPr>
        <w:pStyle w:val="7"/>
        <w:spacing w:after="0"/>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4D1557D9">
      <w:pPr>
        <w:pStyle w:val="7"/>
        <w:spacing w:before="4"/>
        <w:rPr>
          <w:sz w:val="19"/>
        </w:rPr>
      </w:pPr>
    </w:p>
    <w:p w14:paraId="3F507D56">
      <w:pPr>
        <w:pStyle w:val="7"/>
        <w:ind w:left="935"/>
        <w:rPr>
          <w:sz w:val="20"/>
        </w:rPr>
      </w:pPr>
      <w:r>
        <w:rPr>
          <w:sz w:val="20"/>
        </w:rPr>
        <mc:AlternateContent>
          <mc:Choice Requires="wps">
            <w:drawing>
              <wp:inline distT="0" distB="0" distL="0" distR="0">
                <wp:extent cx="5800725" cy="206375"/>
                <wp:effectExtent l="9525" t="0" r="0" b="3175"/>
                <wp:docPr id="80" name="Textbox 80"/>
                <wp:cNvGraphicFramePr/>
                <a:graphic xmlns:a="http://schemas.openxmlformats.org/drawingml/2006/main">
                  <a:graphicData uri="http://schemas.microsoft.com/office/word/2010/wordprocessingShape">
                    <wps:wsp>
                      <wps:cNvSpPr txBox="1"/>
                      <wps:spPr>
                        <a:xfrm>
                          <a:off x="0" y="0"/>
                          <a:ext cx="5800725" cy="206375"/>
                        </a:xfrm>
                        <a:prstGeom prst="rect">
                          <a:avLst/>
                        </a:prstGeom>
                        <a:ln w="6350">
                          <a:solidFill>
                            <a:srgbClr val="000000"/>
                          </a:solidFill>
                          <a:prstDash val="solid"/>
                        </a:ln>
                      </wps:spPr>
                      <wps:txbx>
                        <w:txbxContent>
                          <w:p w14:paraId="335FC833">
                            <w:pPr>
                              <w:spacing w:before="31"/>
                              <w:ind w:left="3226" w:right="0" w:firstLine="0"/>
                              <w:jc w:val="left"/>
                              <w:rPr>
                                <w:b/>
                                <w:sz w:val="23"/>
                              </w:rPr>
                            </w:pPr>
                            <w:r>
                              <w:rPr>
                                <w:b/>
                                <w:w w:val="105"/>
                                <w:sz w:val="23"/>
                              </w:rPr>
                              <w:t>8.</w:t>
                            </w:r>
                            <w:r>
                              <w:rPr>
                                <w:b/>
                                <w:spacing w:val="-16"/>
                                <w:w w:val="105"/>
                                <w:sz w:val="23"/>
                              </w:rPr>
                              <w:t xml:space="preserve"> </w:t>
                            </w:r>
                            <w:r>
                              <w:rPr>
                                <w:b/>
                                <w:w w:val="105"/>
                                <w:sz w:val="23"/>
                              </w:rPr>
                              <w:t>Case</w:t>
                            </w:r>
                            <w:r>
                              <w:rPr>
                                <w:b/>
                                <w:spacing w:val="-8"/>
                                <w:w w:val="105"/>
                                <w:sz w:val="23"/>
                              </w:rPr>
                              <w:t xml:space="preserve"> </w:t>
                            </w:r>
                            <w:r>
                              <w:rPr>
                                <w:b/>
                                <w:w w:val="105"/>
                                <w:sz w:val="23"/>
                              </w:rPr>
                              <w:t>study</w:t>
                            </w:r>
                            <w:r>
                              <w:rPr>
                                <w:b/>
                                <w:spacing w:val="-8"/>
                                <w:w w:val="105"/>
                                <w:sz w:val="23"/>
                              </w:rPr>
                              <w:t xml:space="preserve"> </w:t>
                            </w:r>
                            <w:r>
                              <w:rPr>
                                <w:b/>
                                <w:w w:val="105"/>
                                <w:sz w:val="23"/>
                              </w:rPr>
                              <w:t>using</w:t>
                            </w:r>
                            <w:r>
                              <w:rPr>
                                <w:b/>
                                <w:spacing w:val="-8"/>
                                <w:w w:val="105"/>
                                <w:sz w:val="23"/>
                              </w:rPr>
                              <w:t xml:space="preserve"> </w:t>
                            </w:r>
                            <w:r>
                              <w:rPr>
                                <w:b/>
                                <w:spacing w:val="-4"/>
                                <w:w w:val="105"/>
                                <w:sz w:val="23"/>
                              </w:rPr>
                              <w:t>OTLP</w:t>
                            </w:r>
                          </w:p>
                        </w:txbxContent>
                      </wps:txbx>
                      <wps:bodyPr wrap="square" lIns="0" tIns="0" rIns="0" bIns="0" rtlCol="0">
                        <a:noAutofit/>
                      </wps:bodyPr>
                    </wps:wsp>
                  </a:graphicData>
                </a:graphic>
              </wp:inline>
            </w:drawing>
          </mc:Choice>
          <mc:Fallback>
            <w:pict>
              <v:shape id="Textbox 80" o:spid="_x0000_s1026" o:spt="202" type="#_x0000_t202" style="height:16.25pt;width:456.75pt;" filled="f" stroked="t" coordsize="21600,21600" o:gfxdata="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6Vvmu9gAAAAEAQAA&#10;DwAAAAAAAAABACAAAAAiAAAAZHJzL2Rvd25yZXYueG1sUEsBAhQAFAAAAAgAh07iQLX4I1fgAQAA&#10;2QMAAA4AAAAAAAAAAQAgAAAAJwEAAGRycy9lMm9Eb2MueG1sUEsFBgAAAAAGAAYAWQEAAHkFAAAA&#10;AA==&#10;">
                <v:fill on="f" focussize="0,0"/>
                <v:stroke weight="0.5pt" color="#000000" joinstyle="round"/>
                <v:imagedata o:title=""/>
                <o:lock v:ext="edit" aspectratio="f"/>
                <v:textbox inset="0mm,0mm,0mm,0mm">
                  <w:txbxContent>
                    <w:p w14:paraId="335FC833">
                      <w:pPr>
                        <w:spacing w:before="31"/>
                        <w:ind w:left="3226" w:right="0" w:firstLine="0"/>
                        <w:jc w:val="left"/>
                        <w:rPr>
                          <w:b/>
                          <w:sz w:val="23"/>
                        </w:rPr>
                      </w:pPr>
                      <w:r>
                        <w:rPr>
                          <w:b/>
                          <w:w w:val="105"/>
                          <w:sz w:val="23"/>
                        </w:rPr>
                        <w:t>8.</w:t>
                      </w:r>
                      <w:r>
                        <w:rPr>
                          <w:b/>
                          <w:spacing w:val="-16"/>
                          <w:w w:val="105"/>
                          <w:sz w:val="23"/>
                        </w:rPr>
                        <w:t xml:space="preserve"> </w:t>
                      </w:r>
                      <w:r>
                        <w:rPr>
                          <w:b/>
                          <w:w w:val="105"/>
                          <w:sz w:val="23"/>
                        </w:rPr>
                        <w:t>Case</w:t>
                      </w:r>
                      <w:r>
                        <w:rPr>
                          <w:b/>
                          <w:spacing w:val="-8"/>
                          <w:w w:val="105"/>
                          <w:sz w:val="23"/>
                        </w:rPr>
                        <w:t xml:space="preserve"> </w:t>
                      </w:r>
                      <w:r>
                        <w:rPr>
                          <w:b/>
                          <w:w w:val="105"/>
                          <w:sz w:val="23"/>
                        </w:rPr>
                        <w:t>study</w:t>
                      </w:r>
                      <w:r>
                        <w:rPr>
                          <w:b/>
                          <w:spacing w:val="-8"/>
                          <w:w w:val="105"/>
                          <w:sz w:val="23"/>
                        </w:rPr>
                        <w:t xml:space="preserve"> </w:t>
                      </w:r>
                      <w:r>
                        <w:rPr>
                          <w:b/>
                          <w:w w:val="105"/>
                          <w:sz w:val="23"/>
                        </w:rPr>
                        <w:t>using</w:t>
                      </w:r>
                      <w:r>
                        <w:rPr>
                          <w:b/>
                          <w:spacing w:val="-8"/>
                          <w:w w:val="105"/>
                          <w:sz w:val="23"/>
                        </w:rPr>
                        <w:t xml:space="preserve"> </w:t>
                      </w:r>
                      <w:r>
                        <w:rPr>
                          <w:b/>
                          <w:spacing w:val="-4"/>
                          <w:w w:val="105"/>
                          <w:sz w:val="23"/>
                        </w:rPr>
                        <w:t>OTLP</w:t>
                      </w:r>
                    </w:p>
                  </w:txbxContent>
                </v:textbox>
                <w10:wrap type="none"/>
                <w10:anchorlock/>
              </v:shape>
            </w:pict>
          </mc:Fallback>
        </mc:AlternateContent>
      </w:r>
    </w:p>
    <w:p w14:paraId="4ABF1F2B">
      <w:pPr>
        <w:pStyle w:val="7"/>
      </w:pPr>
    </w:p>
    <w:p w14:paraId="60D34016">
      <w:pPr>
        <w:pStyle w:val="7"/>
        <w:spacing w:before="85"/>
      </w:pPr>
    </w:p>
    <w:p w14:paraId="1A6ABB7B">
      <w:pPr>
        <w:pStyle w:val="3"/>
        <w:spacing w:before="1"/>
      </w:pPr>
      <w:bookmarkStart w:id="37" w:name="AIM: (4)"/>
      <w:bookmarkEnd w:id="37"/>
      <w:r>
        <w:rPr>
          <w:spacing w:val="-4"/>
          <w:w w:val="105"/>
        </w:rPr>
        <w:t>AIM:</w:t>
      </w:r>
    </w:p>
    <w:p w14:paraId="07C76DE5">
      <w:pPr>
        <w:pStyle w:val="7"/>
        <w:spacing w:before="182"/>
        <w:ind w:left="1015"/>
      </w:pPr>
      <w:r>
        <w:rPr>
          <w:w w:val="105"/>
        </w:rPr>
        <w:t>To</w:t>
      </w:r>
      <w:r>
        <w:rPr>
          <w:spacing w:val="-12"/>
          <w:w w:val="105"/>
        </w:rPr>
        <w:t xml:space="preserve"> </w:t>
      </w:r>
      <w:r>
        <w:rPr>
          <w:w w:val="105"/>
        </w:rPr>
        <w:t>study</w:t>
      </w:r>
      <w:r>
        <w:rPr>
          <w:spacing w:val="-4"/>
          <w:w w:val="105"/>
        </w:rPr>
        <w:t xml:space="preserve"> </w:t>
      </w:r>
      <w:r>
        <w:rPr>
          <w:w w:val="105"/>
        </w:rPr>
        <w:t>case</w:t>
      </w:r>
      <w:r>
        <w:rPr>
          <w:spacing w:val="-12"/>
          <w:w w:val="105"/>
        </w:rPr>
        <w:t xml:space="preserve"> </w:t>
      </w:r>
      <w:r>
        <w:rPr>
          <w:w w:val="105"/>
        </w:rPr>
        <w:t>using</w:t>
      </w:r>
      <w:r>
        <w:rPr>
          <w:spacing w:val="-5"/>
          <w:w w:val="105"/>
        </w:rPr>
        <w:t xml:space="preserve"> </w:t>
      </w:r>
      <w:r>
        <w:rPr>
          <w:spacing w:val="-4"/>
          <w:w w:val="105"/>
        </w:rPr>
        <w:t>OTLP</w:t>
      </w:r>
    </w:p>
    <w:p w14:paraId="4B923B4B">
      <w:pPr>
        <w:pStyle w:val="7"/>
      </w:pPr>
    </w:p>
    <w:p w14:paraId="7768CCCE">
      <w:pPr>
        <w:pStyle w:val="7"/>
        <w:spacing w:before="128"/>
      </w:pPr>
    </w:p>
    <w:p w14:paraId="236BFEFB">
      <w:pPr>
        <w:pStyle w:val="4"/>
      </w:pPr>
      <w:bookmarkStart w:id="38" w:name="Introduction: (1)"/>
      <w:bookmarkEnd w:id="38"/>
      <w:r>
        <w:rPr>
          <w:spacing w:val="-2"/>
          <w:w w:val="105"/>
        </w:rPr>
        <w:t>Introduction:</w:t>
      </w:r>
    </w:p>
    <w:p w14:paraId="4B19D7E4">
      <w:pPr>
        <w:pStyle w:val="7"/>
        <w:spacing w:before="189" w:line="271" w:lineRule="auto"/>
        <w:ind w:left="1023" w:right="1002"/>
        <w:jc w:val="both"/>
      </w:pPr>
      <w:r>
        <w:rPr>
          <w:w w:val="105"/>
        </w:rPr>
        <w:t>This</w:t>
      </w:r>
      <w:r>
        <w:rPr>
          <w:spacing w:val="-9"/>
          <w:w w:val="105"/>
        </w:rPr>
        <w:t xml:space="preserve"> </w:t>
      </w:r>
      <w:r>
        <w:rPr>
          <w:w w:val="105"/>
        </w:rPr>
        <w:t>case</w:t>
      </w:r>
      <w:r>
        <w:rPr>
          <w:spacing w:val="-7"/>
          <w:w w:val="105"/>
        </w:rPr>
        <w:t xml:space="preserve"> </w:t>
      </w:r>
      <w:r>
        <w:rPr>
          <w:w w:val="105"/>
        </w:rPr>
        <w:t>study</w:t>
      </w:r>
      <w:r>
        <w:rPr>
          <w:spacing w:val="-6"/>
          <w:w w:val="105"/>
        </w:rPr>
        <w:t xml:space="preserve"> </w:t>
      </w:r>
      <w:r>
        <w:rPr>
          <w:w w:val="105"/>
        </w:rPr>
        <w:t>explores</w:t>
      </w:r>
      <w:r>
        <w:rPr>
          <w:spacing w:val="-8"/>
          <w:w w:val="105"/>
        </w:rPr>
        <w:t xml:space="preserve"> </w:t>
      </w:r>
      <w:r>
        <w:rPr>
          <w:w w:val="105"/>
        </w:rPr>
        <w:t>the</w:t>
      </w:r>
      <w:r>
        <w:rPr>
          <w:spacing w:val="-7"/>
          <w:w w:val="105"/>
        </w:rPr>
        <w:t xml:space="preserve"> </w:t>
      </w:r>
      <w:r>
        <w:rPr>
          <w:w w:val="105"/>
        </w:rPr>
        <w:t>implementation</w:t>
      </w:r>
      <w:r>
        <w:rPr>
          <w:spacing w:val="-6"/>
          <w:w w:val="105"/>
        </w:rPr>
        <w:t xml:space="preserve"> </w:t>
      </w:r>
      <w:r>
        <w:rPr>
          <w:w w:val="105"/>
        </w:rPr>
        <w:t>of</w:t>
      </w:r>
      <w:r>
        <w:rPr>
          <w:spacing w:val="-9"/>
          <w:w w:val="105"/>
        </w:rPr>
        <w:t xml:space="preserve"> </w:t>
      </w:r>
      <w:r>
        <w:rPr>
          <w:w w:val="105"/>
        </w:rPr>
        <w:t>the</w:t>
      </w:r>
      <w:r>
        <w:rPr>
          <w:spacing w:val="-14"/>
          <w:w w:val="105"/>
        </w:rPr>
        <w:t xml:space="preserve"> </w:t>
      </w:r>
      <w:r>
        <w:rPr>
          <w:w w:val="105"/>
        </w:rPr>
        <w:t>Operational</w:t>
      </w:r>
      <w:r>
        <w:rPr>
          <w:spacing w:val="-11"/>
          <w:w w:val="105"/>
        </w:rPr>
        <w:t xml:space="preserve"> </w:t>
      </w:r>
      <w:r>
        <w:rPr>
          <w:w w:val="105"/>
        </w:rPr>
        <w:t>Data</w:t>
      </w:r>
      <w:r>
        <w:rPr>
          <w:spacing w:val="-1"/>
          <w:w w:val="105"/>
        </w:rPr>
        <w:t xml:space="preserve"> </w:t>
      </w:r>
      <w:r>
        <w:rPr>
          <w:w w:val="105"/>
        </w:rPr>
        <w:t>Layer Pattern</w:t>
      </w:r>
      <w:r>
        <w:rPr>
          <w:spacing w:val="-6"/>
          <w:w w:val="105"/>
        </w:rPr>
        <w:t xml:space="preserve"> </w:t>
      </w:r>
      <w:r>
        <w:rPr>
          <w:w w:val="105"/>
        </w:rPr>
        <w:t>(OTLP)</w:t>
      </w:r>
      <w:r>
        <w:rPr>
          <w:spacing w:val="-3"/>
          <w:w w:val="105"/>
        </w:rPr>
        <w:t xml:space="preserve"> </w:t>
      </w:r>
      <w:r>
        <w:rPr>
          <w:w w:val="105"/>
        </w:rPr>
        <w:t>in a data warehousing environment to improve data integration, processing, and analytics capabilities.</w:t>
      </w:r>
      <w:r>
        <w:rPr>
          <w:spacing w:val="-13"/>
          <w:w w:val="105"/>
        </w:rPr>
        <w:t xml:space="preserve"> </w:t>
      </w:r>
      <w:r>
        <w:rPr>
          <w:w w:val="105"/>
        </w:rPr>
        <w:t>The</w:t>
      </w:r>
      <w:r>
        <w:rPr>
          <w:spacing w:val="-14"/>
          <w:w w:val="105"/>
        </w:rPr>
        <w:t xml:space="preserve"> </w:t>
      </w:r>
      <w:r>
        <w:rPr>
          <w:w w:val="105"/>
        </w:rPr>
        <w:t>case</w:t>
      </w:r>
      <w:r>
        <w:rPr>
          <w:spacing w:val="-14"/>
          <w:w w:val="105"/>
        </w:rPr>
        <w:t xml:space="preserve"> </w:t>
      </w:r>
      <w:r>
        <w:rPr>
          <w:w w:val="105"/>
        </w:rPr>
        <w:t>study</w:t>
      </w:r>
      <w:r>
        <w:rPr>
          <w:spacing w:val="-7"/>
          <w:w w:val="105"/>
        </w:rPr>
        <w:t xml:space="preserve"> </w:t>
      </w:r>
      <w:r>
        <w:rPr>
          <w:w w:val="105"/>
        </w:rPr>
        <w:t>focuses</w:t>
      </w:r>
      <w:r>
        <w:rPr>
          <w:spacing w:val="-16"/>
          <w:w w:val="105"/>
        </w:rPr>
        <w:t xml:space="preserve"> </w:t>
      </w:r>
      <w:r>
        <w:rPr>
          <w:w w:val="105"/>
        </w:rPr>
        <w:t>on</w:t>
      </w:r>
      <w:r>
        <w:rPr>
          <w:spacing w:val="-13"/>
          <w:w w:val="105"/>
        </w:rPr>
        <w:t xml:space="preserve"> </w:t>
      </w:r>
      <w:r>
        <w:rPr>
          <w:w w:val="105"/>
        </w:rPr>
        <w:t>a</w:t>
      </w:r>
      <w:r>
        <w:rPr>
          <w:spacing w:val="-8"/>
          <w:w w:val="105"/>
        </w:rPr>
        <w:t xml:space="preserve"> </w:t>
      </w:r>
      <w:r>
        <w:rPr>
          <w:w w:val="105"/>
        </w:rPr>
        <w:t>fictional</w:t>
      </w:r>
      <w:r>
        <w:rPr>
          <w:spacing w:val="-6"/>
          <w:w w:val="105"/>
        </w:rPr>
        <w:t xml:space="preserve"> </w:t>
      </w:r>
      <w:r>
        <w:rPr>
          <w:w w:val="105"/>
        </w:rPr>
        <w:t>company,</w:t>
      </w:r>
      <w:r>
        <w:rPr>
          <w:spacing w:val="-2"/>
          <w:w w:val="105"/>
        </w:rPr>
        <w:t xml:space="preserve"> </w:t>
      </w:r>
      <w:r>
        <w:rPr>
          <w:w w:val="105"/>
        </w:rPr>
        <w:t>Tech</w:t>
      </w:r>
      <w:r>
        <w:rPr>
          <w:spacing w:val="-14"/>
          <w:w w:val="105"/>
        </w:rPr>
        <w:t xml:space="preserve"> </w:t>
      </w:r>
      <w:r>
        <w:rPr>
          <w:w w:val="105"/>
        </w:rPr>
        <w:t>Solutions</w:t>
      </w:r>
      <w:r>
        <w:rPr>
          <w:spacing w:val="-16"/>
          <w:w w:val="105"/>
        </w:rPr>
        <w:t xml:space="preserve"> </w:t>
      </w:r>
      <w:r>
        <w:rPr>
          <w:w w:val="105"/>
        </w:rPr>
        <w:t>Inc.,</w:t>
      </w:r>
      <w:r>
        <w:rPr>
          <w:spacing w:val="-11"/>
          <w:w w:val="105"/>
        </w:rPr>
        <w:t xml:space="preserve"> </w:t>
      </w:r>
      <w:r>
        <w:rPr>
          <w:w w:val="105"/>
        </w:rPr>
        <w:t>and</w:t>
      </w:r>
      <w:r>
        <w:rPr>
          <w:spacing w:val="-14"/>
          <w:w w:val="105"/>
        </w:rPr>
        <w:t xml:space="preserve"> </w:t>
      </w:r>
      <w:r>
        <w:rPr>
          <w:w w:val="105"/>
        </w:rPr>
        <w:t>how</w:t>
      </w:r>
      <w:r>
        <w:rPr>
          <w:spacing w:val="-11"/>
          <w:w w:val="105"/>
        </w:rPr>
        <w:t xml:space="preserve"> </w:t>
      </w:r>
      <w:r>
        <w:rPr>
          <w:w w:val="105"/>
        </w:rPr>
        <w:t>they leveraged OTLP to enhance their data warehousing operations.</w:t>
      </w:r>
    </w:p>
    <w:p w14:paraId="722BE4EC">
      <w:pPr>
        <w:pStyle w:val="7"/>
      </w:pPr>
    </w:p>
    <w:p w14:paraId="09C53232">
      <w:pPr>
        <w:pStyle w:val="7"/>
        <w:spacing w:before="91"/>
      </w:pPr>
    </w:p>
    <w:p w14:paraId="5E86025F">
      <w:pPr>
        <w:pStyle w:val="4"/>
        <w:ind w:left="1023"/>
      </w:pPr>
      <w:bookmarkStart w:id="39" w:name="Background: (1)"/>
      <w:bookmarkEnd w:id="39"/>
      <w:r>
        <w:rPr>
          <w:spacing w:val="-2"/>
          <w:w w:val="105"/>
        </w:rPr>
        <w:t>Background:</w:t>
      </w:r>
    </w:p>
    <w:p w14:paraId="02DA4046">
      <w:pPr>
        <w:pStyle w:val="7"/>
        <w:spacing w:before="189" w:line="268" w:lineRule="auto"/>
        <w:ind w:left="1023" w:right="1009"/>
        <w:jc w:val="both"/>
      </w:pPr>
      <w:r>
        <w:t>Tech Solutions Inc. is a technology consulting firm that provides</w:t>
      </w:r>
      <w:r>
        <w:rPr>
          <w:spacing w:val="-5"/>
        </w:rPr>
        <w:t xml:space="preserve"> </w:t>
      </w:r>
      <w:r>
        <w:t xml:space="preserve">IT solutions to various clients. </w:t>
      </w:r>
      <w:r>
        <w:rPr>
          <w:w w:val="105"/>
        </w:rPr>
        <w:t>The company collects a vast amount of data from different sources, including customer interactions, sales transactions, and operational activities. The existing data warehouse infrastructure was struggling to handle the growing volume of data and provide real-time insights for decision-making.</w:t>
      </w:r>
    </w:p>
    <w:p w14:paraId="013541EE">
      <w:pPr>
        <w:pStyle w:val="7"/>
      </w:pPr>
    </w:p>
    <w:p w14:paraId="1012FA0B">
      <w:pPr>
        <w:pStyle w:val="7"/>
        <w:spacing w:before="101"/>
      </w:pPr>
    </w:p>
    <w:p w14:paraId="1693B84A">
      <w:pPr>
        <w:pStyle w:val="4"/>
        <w:ind w:left="1023"/>
      </w:pPr>
      <w:bookmarkStart w:id="40" w:name="Challenges: (1)"/>
      <w:bookmarkEnd w:id="40"/>
      <w:r>
        <w:rPr>
          <w:spacing w:val="-2"/>
          <w:w w:val="105"/>
        </w:rPr>
        <w:t>Challenges:</w:t>
      </w:r>
    </w:p>
    <w:p w14:paraId="5DD4E1E3">
      <w:pPr>
        <w:pStyle w:val="13"/>
        <w:numPr>
          <w:ilvl w:val="0"/>
          <w:numId w:val="16"/>
        </w:numPr>
        <w:tabs>
          <w:tab w:val="left" w:pos="1266"/>
        </w:tabs>
        <w:spacing w:before="189" w:after="0" w:line="268" w:lineRule="auto"/>
        <w:ind w:left="1023" w:right="1041" w:firstLine="0"/>
        <w:jc w:val="both"/>
        <w:rPr>
          <w:sz w:val="23"/>
        </w:rPr>
      </w:pPr>
      <w:r>
        <w:rPr>
          <w:w w:val="105"/>
          <w:sz w:val="23"/>
        </w:rPr>
        <w:t>Data silos: Data from</w:t>
      </w:r>
      <w:r>
        <w:rPr>
          <w:spacing w:val="-2"/>
          <w:w w:val="105"/>
          <w:sz w:val="23"/>
        </w:rPr>
        <w:t xml:space="preserve"> </w:t>
      </w:r>
      <w:r>
        <w:rPr>
          <w:w w:val="105"/>
          <w:sz w:val="23"/>
        </w:rPr>
        <w:t>different sources were stored</w:t>
      </w:r>
      <w:r>
        <w:rPr>
          <w:spacing w:val="-1"/>
          <w:w w:val="105"/>
          <w:sz w:val="23"/>
        </w:rPr>
        <w:t xml:space="preserve"> </w:t>
      </w:r>
      <w:r>
        <w:rPr>
          <w:w w:val="105"/>
          <w:sz w:val="23"/>
        </w:rPr>
        <w:t>in separate silos, making</w:t>
      </w:r>
      <w:r>
        <w:rPr>
          <w:spacing w:val="-1"/>
          <w:w w:val="105"/>
          <w:sz w:val="23"/>
        </w:rPr>
        <w:t xml:space="preserve"> </w:t>
      </w:r>
      <w:r>
        <w:rPr>
          <w:w w:val="105"/>
          <w:sz w:val="23"/>
        </w:rPr>
        <w:t>it difficult to integrate and analyze data effectively.</w:t>
      </w:r>
    </w:p>
    <w:p w14:paraId="76732B9A">
      <w:pPr>
        <w:pStyle w:val="13"/>
        <w:numPr>
          <w:ilvl w:val="0"/>
          <w:numId w:val="16"/>
        </w:numPr>
        <w:tabs>
          <w:tab w:val="left" w:pos="1295"/>
        </w:tabs>
        <w:spacing w:before="164" w:after="0" w:line="268" w:lineRule="auto"/>
        <w:ind w:left="1023" w:right="1021" w:firstLine="0"/>
        <w:jc w:val="both"/>
        <w:rPr>
          <w:sz w:val="23"/>
        </w:rPr>
      </w:pPr>
      <w:r>
        <w:rPr>
          <w:w w:val="105"/>
          <w:sz w:val="23"/>
        </w:rPr>
        <w:t>Real-time</w:t>
      </w:r>
      <w:r>
        <w:rPr>
          <w:spacing w:val="-16"/>
          <w:w w:val="105"/>
          <w:sz w:val="23"/>
        </w:rPr>
        <w:t xml:space="preserve"> </w:t>
      </w:r>
      <w:r>
        <w:rPr>
          <w:w w:val="105"/>
          <w:sz w:val="23"/>
        </w:rPr>
        <w:t>data</w:t>
      </w:r>
      <w:r>
        <w:rPr>
          <w:spacing w:val="-15"/>
          <w:w w:val="105"/>
          <w:sz w:val="23"/>
        </w:rPr>
        <w:t xml:space="preserve"> </w:t>
      </w:r>
      <w:r>
        <w:rPr>
          <w:w w:val="105"/>
          <w:sz w:val="23"/>
        </w:rPr>
        <w:t>processing:</w:t>
      </w:r>
      <w:r>
        <w:rPr>
          <w:spacing w:val="-14"/>
          <w:w w:val="105"/>
          <w:sz w:val="23"/>
        </w:rPr>
        <w:t xml:space="preserve"> </w:t>
      </w:r>
      <w:r>
        <w:rPr>
          <w:w w:val="105"/>
          <w:sz w:val="23"/>
        </w:rPr>
        <w:t>The</w:t>
      </w:r>
      <w:r>
        <w:rPr>
          <w:spacing w:val="-11"/>
          <w:w w:val="105"/>
          <w:sz w:val="23"/>
        </w:rPr>
        <w:t xml:space="preserve"> </w:t>
      </w:r>
      <w:r>
        <w:rPr>
          <w:w w:val="105"/>
          <w:sz w:val="23"/>
        </w:rPr>
        <w:t>existing</w:t>
      </w:r>
      <w:r>
        <w:rPr>
          <w:spacing w:val="-10"/>
          <w:w w:val="105"/>
          <w:sz w:val="23"/>
        </w:rPr>
        <w:t xml:space="preserve"> </w:t>
      </w:r>
      <w:r>
        <w:rPr>
          <w:w w:val="105"/>
          <w:sz w:val="23"/>
        </w:rPr>
        <w:t>data</w:t>
      </w:r>
      <w:r>
        <w:rPr>
          <w:spacing w:val="-11"/>
          <w:w w:val="105"/>
          <w:sz w:val="23"/>
        </w:rPr>
        <w:t xml:space="preserve"> </w:t>
      </w:r>
      <w:r>
        <w:rPr>
          <w:w w:val="105"/>
          <w:sz w:val="23"/>
        </w:rPr>
        <w:t>warehouse</w:t>
      </w:r>
      <w:r>
        <w:rPr>
          <w:spacing w:val="-16"/>
          <w:w w:val="105"/>
          <w:sz w:val="23"/>
        </w:rPr>
        <w:t xml:space="preserve"> </w:t>
      </w:r>
      <w:r>
        <w:rPr>
          <w:w w:val="105"/>
          <w:sz w:val="23"/>
        </w:rPr>
        <w:t>was</w:t>
      </w:r>
      <w:r>
        <w:rPr>
          <w:spacing w:val="-15"/>
          <w:w w:val="105"/>
          <w:sz w:val="23"/>
        </w:rPr>
        <w:t xml:space="preserve"> </w:t>
      </w:r>
      <w:r>
        <w:rPr>
          <w:w w:val="105"/>
          <w:sz w:val="23"/>
        </w:rPr>
        <w:t>not</w:t>
      </w:r>
      <w:r>
        <w:rPr>
          <w:spacing w:val="-8"/>
          <w:w w:val="105"/>
          <w:sz w:val="23"/>
        </w:rPr>
        <w:t xml:space="preserve"> </w:t>
      </w:r>
      <w:r>
        <w:rPr>
          <w:w w:val="105"/>
          <w:sz w:val="23"/>
        </w:rPr>
        <w:t>capable</w:t>
      </w:r>
      <w:r>
        <w:rPr>
          <w:spacing w:val="-16"/>
          <w:w w:val="105"/>
          <w:sz w:val="23"/>
        </w:rPr>
        <w:t xml:space="preserve"> </w:t>
      </w:r>
      <w:r>
        <w:rPr>
          <w:w w:val="105"/>
          <w:sz w:val="23"/>
        </w:rPr>
        <w:t>of</w:t>
      </w:r>
      <w:r>
        <w:rPr>
          <w:spacing w:val="-15"/>
          <w:w w:val="105"/>
          <w:sz w:val="23"/>
        </w:rPr>
        <w:t xml:space="preserve"> </w:t>
      </w:r>
      <w:r>
        <w:rPr>
          <w:w w:val="105"/>
          <w:sz w:val="23"/>
        </w:rPr>
        <w:t>processing</w:t>
      </w:r>
      <w:r>
        <w:rPr>
          <w:spacing w:val="-4"/>
          <w:w w:val="105"/>
          <w:sz w:val="23"/>
        </w:rPr>
        <w:t xml:space="preserve"> </w:t>
      </w:r>
      <w:r>
        <w:rPr>
          <w:w w:val="105"/>
          <w:sz w:val="23"/>
        </w:rPr>
        <w:t>real- time data streams, leading to delays in data analysis and decision-making.</w:t>
      </w:r>
    </w:p>
    <w:p w14:paraId="77024B5A">
      <w:pPr>
        <w:pStyle w:val="13"/>
        <w:numPr>
          <w:ilvl w:val="0"/>
          <w:numId w:val="16"/>
        </w:numPr>
        <w:tabs>
          <w:tab w:val="left" w:pos="1280"/>
        </w:tabs>
        <w:spacing w:before="164" w:after="0" w:line="268" w:lineRule="auto"/>
        <w:ind w:left="1023" w:right="1016" w:firstLine="0"/>
        <w:jc w:val="both"/>
        <w:rPr>
          <w:sz w:val="23"/>
        </w:rPr>
      </w:pPr>
      <w:r>
        <w:rPr>
          <w:w w:val="105"/>
          <w:sz w:val="23"/>
        </w:rPr>
        <w:t>Scalability: The data warehouse infrastructure was reaching its limits in terms of storage capacity</w:t>
      </w:r>
      <w:r>
        <w:rPr>
          <w:spacing w:val="-14"/>
          <w:w w:val="105"/>
          <w:sz w:val="23"/>
        </w:rPr>
        <w:t xml:space="preserve"> </w:t>
      </w:r>
      <w:r>
        <w:rPr>
          <w:w w:val="105"/>
          <w:sz w:val="23"/>
        </w:rPr>
        <w:t>and</w:t>
      </w:r>
      <w:r>
        <w:rPr>
          <w:spacing w:val="-15"/>
          <w:w w:val="105"/>
          <w:sz w:val="23"/>
        </w:rPr>
        <w:t xml:space="preserve"> </w:t>
      </w:r>
      <w:r>
        <w:rPr>
          <w:w w:val="105"/>
          <w:sz w:val="23"/>
        </w:rPr>
        <w:t>processing</w:t>
      </w:r>
      <w:r>
        <w:rPr>
          <w:spacing w:val="-15"/>
          <w:w w:val="105"/>
          <w:sz w:val="23"/>
        </w:rPr>
        <w:t xml:space="preserve"> </w:t>
      </w:r>
      <w:r>
        <w:rPr>
          <w:w w:val="105"/>
          <w:sz w:val="23"/>
        </w:rPr>
        <w:t>power,</w:t>
      </w:r>
      <w:r>
        <w:rPr>
          <w:spacing w:val="-13"/>
          <w:w w:val="105"/>
          <w:sz w:val="23"/>
        </w:rPr>
        <w:t xml:space="preserve"> </w:t>
      </w:r>
      <w:r>
        <w:rPr>
          <w:w w:val="105"/>
          <w:sz w:val="23"/>
        </w:rPr>
        <w:t>hindering</w:t>
      </w:r>
      <w:r>
        <w:rPr>
          <w:spacing w:val="-15"/>
          <w:w w:val="105"/>
          <w:sz w:val="23"/>
        </w:rPr>
        <w:t xml:space="preserve"> </w:t>
      </w:r>
      <w:r>
        <w:rPr>
          <w:w w:val="105"/>
          <w:sz w:val="23"/>
        </w:rPr>
        <w:t>the</w:t>
      </w:r>
      <w:r>
        <w:rPr>
          <w:spacing w:val="-15"/>
          <w:w w:val="105"/>
          <w:sz w:val="23"/>
        </w:rPr>
        <w:t xml:space="preserve"> </w:t>
      </w:r>
      <w:r>
        <w:rPr>
          <w:w w:val="105"/>
          <w:sz w:val="23"/>
        </w:rPr>
        <w:t>company's</w:t>
      </w:r>
      <w:r>
        <w:rPr>
          <w:spacing w:val="-9"/>
          <w:w w:val="105"/>
          <w:sz w:val="23"/>
        </w:rPr>
        <w:t xml:space="preserve"> </w:t>
      </w:r>
      <w:r>
        <w:rPr>
          <w:w w:val="105"/>
          <w:sz w:val="23"/>
        </w:rPr>
        <w:t>ability</w:t>
      </w:r>
      <w:r>
        <w:rPr>
          <w:spacing w:val="30"/>
          <w:w w:val="105"/>
          <w:sz w:val="23"/>
        </w:rPr>
        <w:t xml:space="preserve"> </w:t>
      </w:r>
      <w:r>
        <w:rPr>
          <w:w w:val="105"/>
          <w:sz w:val="23"/>
        </w:rPr>
        <w:t>to</w:t>
      </w:r>
      <w:r>
        <w:rPr>
          <w:spacing w:val="-9"/>
          <w:w w:val="105"/>
          <w:sz w:val="23"/>
        </w:rPr>
        <w:t xml:space="preserve"> </w:t>
      </w:r>
      <w:r>
        <w:rPr>
          <w:w w:val="105"/>
          <w:sz w:val="23"/>
        </w:rPr>
        <w:t>scale</w:t>
      </w:r>
      <w:r>
        <w:rPr>
          <w:spacing w:val="-9"/>
          <w:w w:val="105"/>
          <w:sz w:val="23"/>
        </w:rPr>
        <w:t xml:space="preserve"> </w:t>
      </w:r>
      <w:r>
        <w:rPr>
          <w:w w:val="105"/>
          <w:sz w:val="23"/>
        </w:rPr>
        <w:t>with</w:t>
      </w:r>
      <w:r>
        <w:rPr>
          <w:spacing w:val="-15"/>
          <w:w w:val="105"/>
          <w:sz w:val="23"/>
        </w:rPr>
        <w:t xml:space="preserve"> </w:t>
      </w:r>
      <w:r>
        <w:rPr>
          <w:w w:val="105"/>
          <w:sz w:val="23"/>
        </w:rPr>
        <w:t>the</w:t>
      </w:r>
      <w:r>
        <w:rPr>
          <w:spacing w:val="-15"/>
          <w:w w:val="105"/>
          <w:sz w:val="23"/>
        </w:rPr>
        <w:t xml:space="preserve"> </w:t>
      </w:r>
      <w:r>
        <w:rPr>
          <w:w w:val="105"/>
          <w:sz w:val="23"/>
        </w:rPr>
        <w:t>growing</w:t>
      </w:r>
      <w:r>
        <w:rPr>
          <w:spacing w:val="-10"/>
          <w:w w:val="105"/>
          <w:sz w:val="23"/>
        </w:rPr>
        <w:t xml:space="preserve"> </w:t>
      </w:r>
      <w:r>
        <w:rPr>
          <w:w w:val="105"/>
          <w:sz w:val="23"/>
        </w:rPr>
        <w:t xml:space="preserve">data </w:t>
      </w:r>
      <w:r>
        <w:rPr>
          <w:spacing w:val="-2"/>
          <w:w w:val="105"/>
          <w:sz w:val="23"/>
        </w:rPr>
        <w:t>volume.</w:t>
      </w:r>
    </w:p>
    <w:p w14:paraId="35D799AC">
      <w:pPr>
        <w:pStyle w:val="7"/>
      </w:pPr>
    </w:p>
    <w:p w14:paraId="4B3ADE91">
      <w:pPr>
        <w:pStyle w:val="7"/>
        <w:spacing w:before="102"/>
      </w:pPr>
    </w:p>
    <w:p w14:paraId="66E85304">
      <w:pPr>
        <w:pStyle w:val="4"/>
        <w:ind w:left="1023"/>
      </w:pPr>
      <w:bookmarkStart w:id="41" w:name="Solution: (1)"/>
      <w:bookmarkEnd w:id="41"/>
      <w:r>
        <w:rPr>
          <w:spacing w:val="-2"/>
          <w:w w:val="105"/>
        </w:rPr>
        <w:t>Solution:</w:t>
      </w:r>
    </w:p>
    <w:p w14:paraId="0A3A7705">
      <w:pPr>
        <w:pStyle w:val="7"/>
        <w:spacing w:before="190" w:line="268" w:lineRule="auto"/>
        <w:ind w:left="1015" w:right="1009"/>
        <w:jc w:val="both"/>
      </w:pPr>
      <w:r>
        <w:rPr>
          <w:w w:val="105"/>
        </w:rPr>
        <w:t>To address these challenges, Tech Solutions Inc. decided to implement the OTLP pattern in their</w:t>
      </w:r>
      <w:r>
        <w:rPr>
          <w:spacing w:val="-16"/>
          <w:w w:val="105"/>
        </w:rPr>
        <w:t xml:space="preserve"> </w:t>
      </w:r>
      <w:r>
        <w:rPr>
          <w:w w:val="105"/>
        </w:rPr>
        <w:t>data</w:t>
      </w:r>
      <w:r>
        <w:rPr>
          <w:spacing w:val="-15"/>
          <w:w w:val="105"/>
        </w:rPr>
        <w:t xml:space="preserve"> </w:t>
      </w:r>
      <w:r>
        <w:rPr>
          <w:w w:val="105"/>
        </w:rPr>
        <w:t>warehousing</w:t>
      </w:r>
      <w:r>
        <w:rPr>
          <w:spacing w:val="-15"/>
          <w:w w:val="105"/>
        </w:rPr>
        <w:t xml:space="preserve"> </w:t>
      </w:r>
      <w:r>
        <w:rPr>
          <w:w w:val="105"/>
        </w:rPr>
        <w:t>environment.</w:t>
      </w:r>
      <w:r>
        <w:rPr>
          <w:spacing w:val="-15"/>
          <w:w w:val="105"/>
        </w:rPr>
        <w:t xml:space="preserve"> </w:t>
      </w:r>
      <w:r>
        <w:rPr>
          <w:w w:val="105"/>
        </w:rPr>
        <w:t>OTLP</w:t>
      </w:r>
      <w:r>
        <w:rPr>
          <w:spacing w:val="-15"/>
          <w:w w:val="105"/>
        </w:rPr>
        <w:t xml:space="preserve"> </w:t>
      </w:r>
      <w:r>
        <w:rPr>
          <w:w w:val="105"/>
        </w:rPr>
        <w:t>combines</w:t>
      </w:r>
      <w:r>
        <w:rPr>
          <w:spacing w:val="-15"/>
          <w:w w:val="105"/>
        </w:rPr>
        <w:t xml:space="preserve"> </w:t>
      </w:r>
      <w:r>
        <w:rPr>
          <w:w w:val="105"/>
        </w:rPr>
        <w:t>elements</w:t>
      </w:r>
      <w:r>
        <w:rPr>
          <w:spacing w:val="-15"/>
          <w:w w:val="105"/>
        </w:rPr>
        <w:t xml:space="preserve"> </w:t>
      </w:r>
      <w:r>
        <w:rPr>
          <w:w w:val="105"/>
        </w:rPr>
        <w:t>of</w:t>
      </w:r>
      <w:r>
        <w:rPr>
          <w:spacing w:val="-15"/>
          <w:w w:val="105"/>
        </w:rPr>
        <w:t xml:space="preserve"> </w:t>
      </w:r>
      <w:r>
        <w:rPr>
          <w:w w:val="105"/>
        </w:rPr>
        <w:t>both</w:t>
      </w:r>
      <w:r>
        <w:rPr>
          <w:spacing w:val="-15"/>
          <w:w w:val="105"/>
        </w:rPr>
        <w:t xml:space="preserve"> </w:t>
      </w:r>
      <w:r>
        <w:rPr>
          <w:w w:val="105"/>
        </w:rPr>
        <w:t>Operational</w:t>
      </w:r>
      <w:r>
        <w:rPr>
          <w:spacing w:val="-15"/>
          <w:w w:val="105"/>
        </w:rPr>
        <w:t xml:space="preserve"> </w:t>
      </w:r>
      <w:r>
        <w:rPr>
          <w:w w:val="105"/>
        </w:rPr>
        <w:t>Data</w:t>
      </w:r>
      <w:r>
        <w:rPr>
          <w:spacing w:val="-1"/>
          <w:w w:val="105"/>
        </w:rPr>
        <w:t xml:space="preserve"> </w:t>
      </w:r>
      <w:r>
        <w:rPr>
          <w:w w:val="105"/>
        </w:rPr>
        <w:t>Store (ODS) and Traditional Data Warehouse (TDW) architectures to enable real-time data processing, data integration, and analytical capabilities.</w:t>
      </w:r>
    </w:p>
    <w:p w14:paraId="70D079A0">
      <w:pPr>
        <w:pStyle w:val="7"/>
      </w:pPr>
    </w:p>
    <w:p w14:paraId="4DCD633E">
      <w:pPr>
        <w:pStyle w:val="7"/>
        <w:spacing w:before="94"/>
      </w:pPr>
    </w:p>
    <w:p w14:paraId="1450A708">
      <w:pPr>
        <w:pStyle w:val="4"/>
      </w:pPr>
      <w:bookmarkStart w:id="42" w:name="Implementation: (1)"/>
      <w:bookmarkEnd w:id="42"/>
      <w:r>
        <w:rPr>
          <w:spacing w:val="-2"/>
          <w:w w:val="105"/>
        </w:rPr>
        <w:t>Implementation:</w:t>
      </w:r>
    </w:p>
    <w:p w14:paraId="5BA905E5">
      <w:pPr>
        <w:pStyle w:val="13"/>
        <w:numPr>
          <w:ilvl w:val="0"/>
          <w:numId w:val="17"/>
        </w:numPr>
        <w:tabs>
          <w:tab w:val="left" w:pos="1331"/>
        </w:tabs>
        <w:spacing w:before="196" w:after="0" w:line="261" w:lineRule="auto"/>
        <w:ind w:left="1015" w:right="1016" w:firstLine="0"/>
        <w:jc w:val="both"/>
        <w:rPr>
          <w:sz w:val="23"/>
        </w:rPr>
      </w:pPr>
      <w:r>
        <w:rPr>
          <w:w w:val="105"/>
          <w:sz w:val="23"/>
        </w:rPr>
        <w:t>Data integration: Tech Solutions Inc. integrated data from various sources into the operational data layer, where data transformations</w:t>
      </w:r>
      <w:r>
        <w:rPr>
          <w:spacing w:val="-4"/>
          <w:w w:val="105"/>
          <w:sz w:val="23"/>
        </w:rPr>
        <w:t xml:space="preserve"> </w:t>
      </w:r>
      <w:r>
        <w:rPr>
          <w:w w:val="105"/>
          <w:sz w:val="23"/>
        </w:rPr>
        <w:t>and cleansing processes were</w:t>
      </w:r>
      <w:r>
        <w:rPr>
          <w:spacing w:val="-2"/>
          <w:w w:val="105"/>
          <w:sz w:val="23"/>
        </w:rPr>
        <w:t xml:space="preserve"> </w:t>
      </w:r>
      <w:r>
        <w:rPr>
          <w:w w:val="105"/>
          <w:sz w:val="23"/>
        </w:rPr>
        <w:t>applied.</w:t>
      </w:r>
    </w:p>
    <w:p w14:paraId="2553CDB6">
      <w:pPr>
        <w:pStyle w:val="13"/>
        <w:numPr>
          <w:ilvl w:val="0"/>
          <w:numId w:val="17"/>
        </w:numPr>
        <w:tabs>
          <w:tab w:val="left" w:pos="1331"/>
        </w:tabs>
        <w:spacing w:before="173" w:after="0" w:line="268" w:lineRule="auto"/>
        <w:ind w:left="1015" w:right="1013" w:firstLine="0"/>
        <w:jc w:val="both"/>
        <w:rPr>
          <w:sz w:val="23"/>
        </w:rPr>
      </w:pPr>
      <w:r>
        <w:rPr>
          <w:w w:val="105"/>
          <w:sz w:val="23"/>
        </w:rPr>
        <w:t>Real-time processing: The OTLP architecture allowed for real-time data processing, enabling the company to</w:t>
      </w:r>
      <w:r>
        <w:rPr>
          <w:spacing w:val="-1"/>
          <w:w w:val="105"/>
          <w:sz w:val="23"/>
        </w:rPr>
        <w:t xml:space="preserve"> </w:t>
      </w:r>
      <w:r>
        <w:rPr>
          <w:w w:val="105"/>
          <w:sz w:val="23"/>
        </w:rPr>
        <w:t>analyze streaming data and generate insights</w:t>
      </w:r>
      <w:r>
        <w:rPr>
          <w:spacing w:val="-2"/>
          <w:w w:val="105"/>
          <w:sz w:val="23"/>
        </w:rPr>
        <w:t xml:space="preserve"> </w:t>
      </w:r>
      <w:r>
        <w:rPr>
          <w:w w:val="105"/>
          <w:sz w:val="23"/>
        </w:rPr>
        <w:t>in near real-time.</w:t>
      </w:r>
    </w:p>
    <w:p w14:paraId="63700078">
      <w:pPr>
        <w:pStyle w:val="13"/>
        <w:spacing w:after="0" w:line="268" w:lineRule="auto"/>
        <w:jc w:val="both"/>
        <w:rPr>
          <w:sz w:val="23"/>
        </w:rPr>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5863A4F4">
      <w:pPr>
        <w:pStyle w:val="13"/>
        <w:numPr>
          <w:ilvl w:val="0"/>
          <w:numId w:val="17"/>
        </w:numPr>
        <w:tabs>
          <w:tab w:val="left" w:pos="1272"/>
        </w:tabs>
        <w:spacing w:before="213" w:after="0" w:line="268" w:lineRule="auto"/>
        <w:ind w:left="1015" w:right="1022" w:firstLine="0"/>
        <w:jc w:val="both"/>
        <w:rPr>
          <w:sz w:val="23"/>
        </w:rPr>
      </w:pPr>
      <w:r>
        <w:rPr>
          <w:w w:val="105"/>
          <w:sz w:val="23"/>
        </w:rPr>
        <w:t>Analytics and reporting: Business users were provided with self-service analytics tools to create</w:t>
      </w:r>
      <w:r>
        <w:rPr>
          <w:spacing w:val="-13"/>
          <w:w w:val="105"/>
          <w:sz w:val="23"/>
        </w:rPr>
        <w:t xml:space="preserve"> </w:t>
      </w:r>
      <w:r>
        <w:rPr>
          <w:w w:val="105"/>
          <w:sz w:val="23"/>
        </w:rPr>
        <w:t>ad-hoc</w:t>
      </w:r>
      <w:r>
        <w:rPr>
          <w:spacing w:val="-6"/>
          <w:w w:val="105"/>
          <w:sz w:val="23"/>
        </w:rPr>
        <w:t xml:space="preserve"> </w:t>
      </w:r>
      <w:r>
        <w:rPr>
          <w:w w:val="105"/>
          <w:sz w:val="23"/>
        </w:rPr>
        <w:t>reports,</w:t>
      </w:r>
      <w:r>
        <w:rPr>
          <w:spacing w:val="-4"/>
          <w:w w:val="105"/>
          <w:sz w:val="23"/>
        </w:rPr>
        <w:t xml:space="preserve"> </w:t>
      </w:r>
      <w:r>
        <w:rPr>
          <w:w w:val="105"/>
          <w:sz w:val="23"/>
        </w:rPr>
        <w:t>perform</w:t>
      </w:r>
      <w:r>
        <w:rPr>
          <w:spacing w:val="-6"/>
          <w:w w:val="105"/>
          <w:sz w:val="23"/>
        </w:rPr>
        <w:t xml:space="preserve"> </w:t>
      </w:r>
      <w:r>
        <w:rPr>
          <w:w w:val="105"/>
          <w:sz w:val="23"/>
        </w:rPr>
        <w:t>trend</w:t>
      </w:r>
      <w:r>
        <w:rPr>
          <w:spacing w:val="-5"/>
          <w:w w:val="105"/>
          <w:sz w:val="23"/>
        </w:rPr>
        <w:t xml:space="preserve"> </w:t>
      </w:r>
      <w:r>
        <w:rPr>
          <w:w w:val="105"/>
          <w:sz w:val="23"/>
        </w:rPr>
        <w:t>analysis,</w:t>
      </w:r>
      <w:r>
        <w:rPr>
          <w:spacing w:val="-4"/>
          <w:w w:val="105"/>
          <w:sz w:val="23"/>
        </w:rPr>
        <w:t xml:space="preserve"> </w:t>
      </w:r>
      <w:r>
        <w:rPr>
          <w:w w:val="105"/>
          <w:sz w:val="23"/>
        </w:rPr>
        <w:t>and gain</w:t>
      </w:r>
      <w:r>
        <w:rPr>
          <w:spacing w:val="-5"/>
          <w:w w:val="105"/>
          <w:sz w:val="23"/>
        </w:rPr>
        <w:t xml:space="preserve"> </w:t>
      </w:r>
      <w:r>
        <w:rPr>
          <w:w w:val="105"/>
          <w:sz w:val="23"/>
        </w:rPr>
        <w:t>actionable</w:t>
      </w:r>
      <w:r>
        <w:rPr>
          <w:spacing w:val="-6"/>
          <w:w w:val="105"/>
          <w:sz w:val="23"/>
        </w:rPr>
        <w:t xml:space="preserve"> </w:t>
      </w:r>
      <w:r>
        <w:rPr>
          <w:w w:val="105"/>
          <w:sz w:val="23"/>
        </w:rPr>
        <w:t>insights</w:t>
      </w:r>
      <w:r>
        <w:rPr>
          <w:spacing w:val="-1"/>
          <w:w w:val="105"/>
          <w:sz w:val="23"/>
        </w:rPr>
        <w:t xml:space="preserve"> </w:t>
      </w:r>
      <w:r>
        <w:rPr>
          <w:w w:val="105"/>
          <w:sz w:val="23"/>
        </w:rPr>
        <w:t>from</w:t>
      </w:r>
      <w:r>
        <w:rPr>
          <w:spacing w:val="-6"/>
          <w:w w:val="105"/>
          <w:sz w:val="23"/>
        </w:rPr>
        <w:t xml:space="preserve"> </w:t>
      </w:r>
      <w:r>
        <w:rPr>
          <w:w w:val="105"/>
          <w:sz w:val="23"/>
        </w:rPr>
        <w:t>the</w:t>
      </w:r>
      <w:r>
        <w:rPr>
          <w:spacing w:val="-6"/>
          <w:w w:val="105"/>
          <w:sz w:val="23"/>
        </w:rPr>
        <w:t xml:space="preserve"> </w:t>
      </w:r>
      <w:r>
        <w:rPr>
          <w:w w:val="105"/>
          <w:sz w:val="23"/>
        </w:rPr>
        <w:t xml:space="preserve">integrated </w:t>
      </w:r>
      <w:r>
        <w:rPr>
          <w:spacing w:val="-2"/>
          <w:w w:val="105"/>
          <w:sz w:val="23"/>
        </w:rPr>
        <w:t>data.</w:t>
      </w:r>
    </w:p>
    <w:p w14:paraId="6EDA173E">
      <w:pPr>
        <w:pStyle w:val="7"/>
      </w:pPr>
    </w:p>
    <w:p w14:paraId="4624525D">
      <w:pPr>
        <w:pStyle w:val="7"/>
        <w:spacing w:before="95"/>
      </w:pPr>
    </w:p>
    <w:p w14:paraId="3E815697">
      <w:pPr>
        <w:pStyle w:val="4"/>
      </w:pPr>
      <w:bookmarkStart w:id="43" w:name="Results: (1)"/>
      <w:bookmarkEnd w:id="43"/>
      <w:r>
        <w:rPr>
          <w:spacing w:val="-2"/>
          <w:w w:val="105"/>
        </w:rPr>
        <w:t>Results:</w:t>
      </w:r>
    </w:p>
    <w:p w14:paraId="6CE4B59A">
      <w:pPr>
        <w:pStyle w:val="13"/>
        <w:numPr>
          <w:ilvl w:val="0"/>
          <w:numId w:val="18"/>
        </w:numPr>
        <w:tabs>
          <w:tab w:val="left" w:pos="1272"/>
        </w:tabs>
        <w:spacing w:before="189" w:after="0" w:line="271" w:lineRule="auto"/>
        <w:ind w:left="1015" w:right="1016" w:firstLine="0"/>
        <w:jc w:val="both"/>
        <w:rPr>
          <w:sz w:val="23"/>
        </w:rPr>
      </w:pPr>
      <w:r>
        <w:rPr>
          <w:w w:val="105"/>
          <w:sz w:val="23"/>
        </w:rPr>
        <w:t>Improved data integration: The OTLP architecture facilitated seamless integration of data from</w:t>
      </w:r>
      <w:r>
        <w:rPr>
          <w:spacing w:val="-16"/>
          <w:w w:val="105"/>
          <w:sz w:val="23"/>
        </w:rPr>
        <w:t xml:space="preserve"> </w:t>
      </w:r>
      <w:r>
        <w:rPr>
          <w:w w:val="105"/>
          <w:sz w:val="23"/>
        </w:rPr>
        <w:t>multiple</w:t>
      </w:r>
      <w:r>
        <w:rPr>
          <w:spacing w:val="-13"/>
          <w:w w:val="105"/>
          <w:sz w:val="23"/>
        </w:rPr>
        <w:t xml:space="preserve"> </w:t>
      </w:r>
      <w:r>
        <w:rPr>
          <w:w w:val="105"/>
          <w:sz w:val="23"/>
        </w:rPr>
        <w:t>sources,</w:t>
      </w:r>
      <w:r>
        <w:rPr>
          <w:spacing w:val="-10"/>
          <w:w w:val="105"/>
          <w:sz w:val="23"/>
        </w:rPr>
        <w:t xml:space="preserve"> </w:t>
      </w:r>
      <w:r>
        <w:rPr>
          <w:w w:val="105"/>
          <w:sz w:val="23"/>
        </w:rPr>
        <w:t>breaking</w:t>
      </w:r>
      <w:r>
        <w:rPr>
          <w:spacing w:val="-11"/>
          <w:w w:val="105"/>
          <w:sz w:val="23"/>
        </w:rPr>
        <w:t xml:space="preserve"> </w:t>
      </w:r>
      <w:r>
        <w:rPr>
          <w:w w:val="105"/>
          <w:sz w:val="23"/>
        </w:rPr>
        <w:t>down</w:t>
      </w:r>
      <w:r>
        <w:rPr>
          <w:spacing w:val="-11"/>
          <w:w w:val="105"/>
          <w:sz w:val="23"/>
        </w:rPr>
        <w:t xml:space="preserve"> </w:t>
      </w:r>
      <w:r>
        <w:rPr>
          <w:w w:val="105"/>
          <w:sz w:val="23"/>
        </w:rPr>
        <w:t>data</w:t>
      </w:r>
      <w:r>
        <w:rPr>
          <w:spacing w:val="-7"/>
          <w:w w:val="105"/>
          <w:sz w:val="23"/>
        </w:rPr>
        <w:t xml:space="preserve"> </w:t>
      </w:r>
      <w:r>
        <w:rPr>
          <w:w w:val="105"/>
          <w:sz w:val="23"/>
        </w:rPr>
        <w:t>silos</w:t>
      </w:r>
      <w:r>
        <w:rPr>
          <w:spacing w:val="-16"/>
          <w:w w:val="105"/>
          <w:sz w:val="23"/>
        </w:rPr>
        <w:t xml:space="preserve"> </w:t>
      </w:r>
      <w:r>
        <w:rPr>
          <w:w w:val="105"/>
          <w:sz w:val="23"/>
        </w:rPr>
        <w:t>and</w:t>
      </w:r>
      <w:r>
        <w:rPr>
          <w:spacing w:val="-5"/>
          <w:w w:val="105"/>
          <w:sz w:val="23"/>
        </w:rPr>
        <w:t xml:space="preserve"> </w:t>
      </w:r>
      <w:r>
        <w:rPr>
          <w:w w:val="105"/>
          <w:sz w:val="23"/>
        </w:rPr>
        <w:t>enabling</w:t>
      </w:r>
      <w:r>
        <w:rPr>
          <w:spacing w:val="-11"/>
          <w:w w:val="105"/>
          <w:sz w:val="23"/>
        </w:rPr>
        <w:t xml:space="preserve"> </w:t>
      </w:r>
      <w:r>
        <w:rPr>
          <w:w w:val="105"/>
          <w:sz w:val="23"/>
        </w:rPr>
        <w:t>a</w:t>
      </w:r>
      <w:r>
        <w:rPr>
          <w:spacing w:val="-13"/>
          <w:w w:val="105"/>
          <w:sz w:val="23"/>
        </w:rPr>
        <w:t xml:space="preserve"> </w:t>
      </w:r>
      <w:r>
        <w:rPr>
          <w:w w:val="105"/>
          <w:sz w:val="23"/>
        </w:rPr>
        <w:t>unified</w:t>
      </w:r>
      <w:r>
        <w:rPr>
          <w:spacing w:val="-5"/>
          <w:w w:val="105"/>
          <w:sz w:val="23"/>
        </w:rPr>
        <w:t xml:space="preserve"> </w:t>
      </w:r>
      <w:r>
        <w:rPr>
          <w:w w:val="105"/>
          <w:sz w:val="23"/>
        </w:rPr>
        <w:t>view</w:t>
      </w:r>
      <w:r>
        <w:rPr>
          <w:spacing w:val="-7"/>
          <w:w w:val="105"/>
          <w:sz w:val="23"/>
        </w:rPr>
        <w:t xml:space="preserve"> </w:t>
      </w:r>
      <w:r>
        <w:rPr>
          <w:w w:val="105"/>
          <w:sz w:val="23"/>
        </w:rPr>
        <w:t>of</w:t>
      </w:r>
      <w:r>
        <w:rPr>
          <w:spacing w:val="30"/>
          <w:w w:val="105"/>
          <w:sz w:val="23"/>
        </w:rPr>
        <w:t xml:space="preserve"> </w:t>
      </w:r>
      <w:r>
        <w:rPr>
          <w:w w:val="105"/>
          <w:sz w:val="23"/>
        </w:rPr>
        <w:t>the</w:t>
      </w:r>
      <w:r>
        <w:rPr>
          <w:spacing w:val="-12"/>
          <w:w w:val="105"/>
          <w:sz w:val="23"/>
        </w:rPr>
        <w:t xml:space="preserve"> </w:t>
      </w:r>
      <w:r>
        <w:rPr>
          <w:w w:val="105"/>
          <w:sz w:val="23"/>
        </w:rPr>
        <w:t xml:space="preserve">company's </w:t>
      </w:r>
      <w:r>
        <w:rPr>
          <w:spacing w:val="-2"/>
          <w:w w:val="105"/>
          <w:sz w:val="23"/>
        </w:rPr>
        <w:t>operations.</w:t>
      </w:r>
    </w:p>
    <w:p w14:paraId="1031D167">
      <w:pPr>
        <w:pStyle w:val="13"/>
        <w:numPr>
          <w:ilvl w:val="0"/>
          <w:numId w:val="18"/>
        </w:numPr>
        <w:tabs>
          <w:tab w:val="left" w:pos="1331"/>
        </w:tabs>
        <w:spacing w:before="162" w:after="0" w:line="261" w:lineRule="auto"/>
        <w:ind w:left="1015" w:right="1004" w:firstLine="0"/>
        <w:jc w:val="both"/>
        <w:rPr>
          <w:sz w:val="23"/>
        </w:rPr>
      </w:pPr>
      <w:r>
        <w:rPr>
          <w:sz w:val="23"/>
        </w:rPr>
        <w:t xml:space="preserve">Real-time analytics: With OTLP in place, Tech Solutions Inc. was able to analyze streaming </w:t>
      </w:r>
      <w:r>
        <w:rPr>
          <w:w w:val="105"/>
          <w:sz w:val="23"/>
        </w:rPr>
        <w:t>data in</w:t>
      </w:r>
      <w:r>
        <w:rPr>
          <w:spacing w:val="-1"/>
          <w:w w:val="105"/>
          <w:sz w:val="23"/>
        </w:rPr>
        <w:t xml:space="preserve"> </w:t>
      </w:r>
      <w:r>
        <w:rPr>
          <w:w w:val="105"/>
          <w:sz w:val="23"/>
        </w:rPr>
        <w:t>real-time, allowing for faster decision-making</w:t>
      </w:r>
      <w:r>
        <w:rPr>
          <w:spacing w:val="-1"/>
          <w:w w:val="105"/>
          <w:sz w:val="23"/>
        </w:rPr>
        <w:t xml:space="preserve"> </w:t>
      </w:r>
      <w:r>
        <w:rPr>
          <w:w w:val="105"/>
          <w:sz w:val="23"/>
        </w:rPr>
        <w:t>and response to market trends.</w:t>
      </w:r>
    </w:p>
    <w:p w14:paraId="5C0B6ED0">
      <w:pPr>
        <w:pStyle w:val="13"/>
        <w:numPr>
          <w:ilvl w:val="0"/>
          <w:numId w:val="18"/>
        </w:numPr>
        <w:tabs>
          <w:tab w:val="left" w:pos="1280"/>
        </w:tabs>
        <w:spacing w:before="180" w:after="0" w:line="261" w:lineRule="auto"/>
        <w:ind w:left="1015" w:right="1023" w:firstLine="0"/>
        <w:jc w:val="both"/>
        <w:rPr>
          <w:sz w:val="23"/>
        </w:rPr>
      </w:pPr>
      <w:r>
        <w:rPr>
          <w:w w:val="105"/>
          <w:sz w:val="23"/>
        </w:rPr>
        <w:t>Scalability: The OTLP architecture provided scalability to handle the growing volume of data, ensuring</w:t>
      </w:r>
      <w:r>
        <w:rPr>
          <w:spacing w:val="-2"/>
          <w:w w:val="105"/>
          <w:sz w:val="23"/>
        </w:rPr>
        <w:t xml:space="preserve"> </w:t>
      </w:r>
      <w:r>
        <w:rPr>
          <w:w w:val="105"/>
          <w:sz w:val="23"/>
        </w:rPr>
        <w:t>that</w:t>
      </w:r>
      <w:r>
        <w:rPr>
          <w:spacing w:val="-1"/>
          <w:w w:val="105"/>
          <w:sz w:val="23"/>
        </w:rPr>
        <w:t xml:space="preserve"> </w:t>
      </w:r>
      <w:r>
        <w:rPr>
          <w:w w:val="105"/>
          <w:sz w:val="23"/>
        </w:rPr>
        <w:t>the company's data warehousing operations could support future growth.</w:t>
      </w:r>
    </w:p>
    <w:p w14:paraId="2552314C">
      <w:pPr>
        <w:pStyle w:val="7"/>
      </w:pPr>
    </w:p>
    <w:p w14:paraId="643F192A">
      <w:pPr>
        <w:pStyle w:val="7"/>
        <w:spacing w:before="112"/>
      </w:pPr>
    </w:p>
    <w:p w14:paraId="418C57F3">
      <w:pPr>
        <w:pStyle w:val="4"/>
      </w:pPr>
      <w:bookmarkStart w:id="44" w:name="Conclusion: (1)"/>
      <w:bookmarkEnd w:id="44"/>
      <w:r>
        <w:rPr>
          <w:spacing w:val="-2"/>
          <w:w w:val="105"/>
        </w:rPr>
        <w:t>Conclusion:</w:t>
      </w:r>
    </w:p>
    <w:p w14:paraId="56EE80D5">
      <w:pPr>
        <w:pStyle w:val="7"/>
        <w:spacing w:before="190" w:line="268" w:lineRule="auto"/>
        <w:ind w:left="1015" w:right="1010"/>
        <w:jc w:val="both"/>
      </w:pPr>
      <w:r>
        <w:rPr>
          <w:w w:val="105"/>
        </w:rPr>
        <w:t>By implementing the Operational Data Layer Pattern (OTLP) in their data warehousing environment,</w:t>
      </w:r>
      <w:r>
        <w:rPr>
          <w:spacing w:val="-5"/>
          <w:w w:val="105"/>
        </w:rPr>
        <w:t xml:space="preserve"> </w:t>
      </w:r>
      <w:r>
        <w:rPr>
          <w:w w:val="105"/>
        </w:rPr>
        <w:t>Tech Solutions</w:t>
      </w:r>
      <w:r>
        <w:rPr>
          <w:spacing w:val="-9"/>
          <w:w w:val="105"/>
        </w:rPr>
        <w:t xml:space="preserve"> </w:t>
      </w:r>
      <w:r>
        <w:rPr>
          <w:w w:val="105"/>
        </w:rPr>
        <w:t>Inc.</w:t>
      </w:r>
      <w:r>
        <w:rPr>
          <w:spacing w:val="-5"/>
          <w:w w:val="105"/>
        </w:rPr>
        <w:t xml:space="preserve"> </w:t>
      </w:r>
      <w:r>
        <w:rPr>
          <w:w w:val="105"/>
        </w:rPr>
        <w:t>was</w:t>
      </w:r>
      <w:r>
        <w:rPr>
          <w:spacing w:val="-9"/>
          <w:w w:val="105"/>
        </w:rPr>
        <w:t xml:space="preserve"> </w:t>
      </w:r>
      <w:r>
        <w:rPr>
          <w:w w:val="105"/>
        </w:rPr>
        <w:t>able</w:t>
      </w:r>
      <w:r>
        <w:rPr>
          <w:spacing w:val="-8"/>
          <w:w w:val="105"/>
        </w:rPr>
        <w:t xml:space="preserve"> </w:t>
      </w:r>
      <w:r>
        <w:rPr>
          <w:w w:val="105"/>
        </w:rPr>
        <w:t>to overcome</w:t>
      </w:r>
      <w:r>
        <w:rPr>
          <w:spacing w:val="-1"/>
          <w:w w:val="105"/>
        </w:rPr>
        <w:t xml:space="preserve"> </w:t>
      </w:r>
      <w:r>
        <w:rPr>
          <w:w w:val="105"/>
        </w:rPr>
        <w:t>the</w:t>
      </w:r>
      <w:r>
        <w:rPr>
          <w:spacing w:val="-1"/>
          <w:w w:val="105"/>
        </w:rPr>
        <w:t xml:space="preserve"> </w:t>
      </w:r>
      <w:r>
        <w:rPr>
          <w:w w:val="105"/>
        </w:rPr>
        <w:t>challenges</w:t>
      </w:r>
      <w:r>
        <w:rPr>
          <w:spacing w:val="-2"/>
          <w:w w:val="105"/>
        </w:rPr>
        <w:t xml:space="preserve"> </w:t>
      </w:r>
      <w:r>
        <w:rPr>
          <w:w w:val="105"/>
        </w:rPr>
        <w:t>of</w:t>
      </w:r>
      <w:r>
        <w:rPr>
          <w:spacing w:val="-3"/>
          <w:w w:val="105"/>
        </w:rPr>
        <w:t xml:space="preserve"> </w:t>
      </w:r>
      <w:r>
        <w:rPr>
          <w:w w:val="105"/>
        </w:rPr>
        <w:t>data</w:t>
      </w:r>
      <w:r>
        <w:rPr>
          <w:spacing w:val="-1"/>
          <w:w w:val="105"/>
        </w:rPr>
        <w:t xml:space="preserve"> </w:t>
      </w:r>
      <w:r>
        <w:rPr>
          <w:w w:val="105"/>
        </w:rPr>
        <w:t>silos,</w:t>
      </w:r>
      <w:r>
        <w:rPr>
          <w:spacing w:val="-5"/>
          <w:w w:val="105"/>
        </w:rPr>
        <w:t xml:space="preserve"> </w:t>
      </w:r>
      <w:r>
        <w:rPr>
          <w:w w:val="105"/>
        </w:rPr>
        <w:t>real-time data</w:t>
      </w:r>
      <w:r>
        <w:rPr>
          <w:spacing w:val="-16"/>
          <w:w w:val="105"/>
        </w:rPr>
        <w:t xml:space="preserve"> </w:t>
      </w:r>
      <w:r>
        <w:rPr>
          <w:w w:val="105"/>
        </w:rPr>
        <w:t>processing,</w:t>
      </w:r>
      <w:r>
        <w:rPr>
          <w:spacing w:val="-15"/>
          <w:w w:val="105"/>
        </w:rPr>
        <w:t xml:space="preserve"> </w:t>
      </w:r>
      <w:r>
        <w:rPr>
          <w:w w:val="105"/>
        </w:rPr>
        <w:t>and</w:t>
      </w:r>
      <w:r>
        <w:rPr>
          <w:spacing w:val="-15"/>
          <w:w w:val="105"/>
        </w:rPr>
        <w:t xml:space="preserve"> </w:t>
      </w:r>
      <w:r>
        <w:rPr>
          <w:w w:val="105"/>
        </w:rPr>
        <w:t>scalability.</w:t>
      </w:r>
      <w:r>
        <w:rPr>
          <w:spacing w:val="-15"/>
          <w:w w:val="105"/>
        </w:rPr>
        <w:t xml:space="preserve"> </w:t>
      </w:r>
      <w:r>
        <w:rPr>
          <w:w w:val="105"/>
        </w:rPr>
        <w:t>The</w:t>
      </w:r>
      <w:r>
        <w:rPr>
          <w:spacing w:val="-15"/>
          <w:w w:val="105"/>
        </w:rPr>
        <w:t xml:space="preserve"> </w:t>
      </w:r>
      <w:r>
        <w:rPr>
          <w:w w:val="105"/>
        </w:rPr>
        <w:t>adoption</w:t>
      </w:r>
      <w:r>
        <w:rPr>
          <w:spacing w:val="-9"/>
          <w:w w:val="105"/>
        </w:rPr>
        <w:t xml:space="preserve"> </w:t>
      </w:r>
      <w:r>
        <w:rPr>
          <w:w w:val="105"/>
        </w:rPr>
        <w:t>of</w:t>
      </w:r>
      <w:r>
        <w:rPr>
          <w:spacing w:val="-16"/>
          <w:w w:val="105"/>
        </w:rPr>
        <w:t xml:space="preserve"> </w:t>
      </w:r>
      <w:r>
        <w:rPr>
          <w:w w:val="105"/>
        </w:rPr>
        <w:t>OTLP</w:t>
      </w:r>
      <w:r>
        <w:rPr>
          <w:spacing w:val="-13"/>
          <w:w w:val="105"/>
        </w:rPr>
        <w:t xml:space="preserve"> </w:t>
      </w:r>
      <w:r>
        <w:rPr>
          <w:w w:val="105"/>
        </w:rPr>
        <w:t>not</w:t>
      </w:r>
      <w:r>
        <w:rPr>
          <w:spacing w:val="-8"/>
          <w:w w:val="105"/>
        </w:rPr>
        <w:t xml:space="preserve"> </w:t>
      </w:r>
      <w:r>
        <w:rPr>
          <w:w w:val="105"/>
        </w:rPr>
        <w:t>only</w:t>
      </w:r>
      <w:r>
        <w:rPr>
          <w:spacing w:val="-15"/>
          <w:w w:val="105"/>
        </w:rPr>
        <w:t xml:space="preserve"> </w:t>
      </w:r>
      <w:r>
        <w:rPr>
          <w:w w:val="105"/>
        </w:rPr>
        <w:t>improved</w:t>
      </w:r>
      <w:r>
        <w:rPr>
          <w:spacing w:val="-15"/>
          <w:w w:val="105"/>
        </w:rPr>
        <w:t xml:space="preserve"> </w:t>
      </w:r>
      <w:r>
        <w:rPr>
          <w:w w:val="105"/>
        </w:rPr>
        <w:t>data</w:t>
      </w:r>
      <w:r>
        <w:rPr>
          <w:spacing w:val="-16"/>
          <w:w w:val="105"/>
        </w:rPr>
        <w:t xml:space="preserve"> </w:t>
      </w:r>
      <w:r>
        <w:rPr>
          <w:w w:val="105"/>
        </w:rPr>
        <w:t>integration</w:t>
      </w:r>
      <w:r>
        <w:rPr>
          <w:spacing w:val="-7"/>
          <w:w w:val="105"/>
        </w:rPr>
        <w:t xml:space="preserve"> </w:t>
      </w:r>
      <w:r>
        <w:rPr>
          <w:w w:val="105"/>
        </w:rPr>
        <w:t>and analytics</w:t>
      </w:r>
      <w:r>
        <w:rPr>
          <w:spacing w:val="-12"/>
          <w:w w:val="105"/>
        </w:rPr>
        <w:t xml:space="preserve"> </w:t>
      </w:r>
      <w:r>
        <w:rPr>
          <w:w w:val="105"/>
        </w:rPr>
        <w:t>capabilities</w:t>
      </w:r>
      <w:r>
        <w:rPr>
          <w:spacing w:val="-10"/>
          <w:w w:val="105"/>
        </w:rPr>
        <w:t xml:space="preserve"> </w:t>
      </w:r>
      <w:r>
        <w:rPr>
          <w:w w:val="105"/>
        </w:rPr>
        <w:t>but</w:t>
      </w:r>
      <w:r>
        <w:rPr>
          <w:spacing w:val="-13"/>
          <w:w w:val="105"/>
        </w:rPr>
        <w:t xml:space="preserve"> </w:t>
      </w:r>
      <w:r>
        <w:rPr>
          <w:w w:val="105"/>
        </w:rPr>
        <w:t>also</w:t>
      </w:r>
      <w:r>
        <w:rPr>
          <w:spacing w:val="-8"/>
          <w:w w:val="105"/>
        </w:rPr>
        <w:t xml:space="preserve"> </w:t>
      </w:r>
      <w:r>
        <w:rPr>
          <w:w w:val="105"/>
        </w:rPr>
        <w:t>empowered</w:t>
      </w:r>
      <w:r>
        <w:rPr>
          <w:spacing w:val="-8"/>
          <w:w w:val="105"/>
        </w:rPr>
        <w:t xml:space="preserve"> </w:t>
      </w:r>
      <w:r>
        <w:rPr>
          <w:w w:val="105"/>
        </w:rPr>
        <w:t>business</w:t>
      </w:r>
      <w:r>
        <w:rPr>
          <w:spacing w:val="-16"/>
          <w:w w:val="105"/>
        </w:rPr>
        <w:t xml:space="preserve"> </w:t>
      </w:r>
      <w:r>
        <w:rPr>
          <w:w w:val="105"/>
        </w:rPr>
        <w:t>users</w:t>
      </w:r>
      <w:r>
        <w:rPr>
          <w:spacing w:val="-15"/>
          <w:w w:val="105"/>
        </w:rPr>
        <w:t xml:space="preserve"> </w:t>
      </w:r>
      <w:r>
        <w:rPr>
          <w:w w:val="105"/>
        </w:rPr>
        <w:t>to</w:t>
      </w:r>
      <w:r>
        <w:rPr>
          <w:spacing w:val="-7"/>
          <w:w w:val="105"/>
        </w:rPr>
        <w:t xml:space="preserve"> </w:t>
      </w:r>
      <w:r>
        <w:rPr>
          <w:w w:val="105"/>
        </w:rPr>
        <w:t>make</w:t>
      </w:r>
      <w:r>
        <w:rPr>
          <w:spacing w:val="-15"/>
          <w:w w:val="105"/>
        </w:rPr>
        <w:t xml:space="preserve"> </w:t>
      </w:r>
      <w:r>
        <w:rPr>
          <w:w w:val="105"/>
        </w:rPr>
        <w:t>informed</w:t>
      </w:r>
      <w:r>
        <w:rPr>
          <w:spacing w:val="-8"/>
          <w:w w:val="105"/>
        </w:rPr>
        <w:t xml:space="preserve"> </w:t>
      </w:r>
      <w:r>
        <w:rPr>
          <w:w w:val="105"/>
        </w:rPr>
        <w:t>decisions based</w:t>
      </w:r>
      <w:r>
        <w:rPr>
          <w:spacing w:val="-8"/>
          <w:w w:val="105"/>
        </w:rPr>
        <w:t xml:space="preserve"> </w:t>
      </w:r>
      <w:r>
        <w:rPr>
          <w:w w:val="105"/>
        </w:rPr>
        <w:t>on real-time insights. This case study highlights the benefits of leveraging OTLP in enhancing data warehousing operations for improved business outcomes.</w:t>
      </w:r>
    </w:p>
    <w:p w14:paraId="61928E79">
      <w:pPr>
        <w:pStyle w:val="7"/>
      </w:pPr>
    </w:p>
    <w:p w14:paraId="023531FD">
      <w:pPr>
        <w:pStyle w:val="7"/>
      </w:pPr>
    </w:p>
    <w:p w14:paraId="12C7DBAB">
      <w:pPr>
        <w:pStyle w:val="7"/>
      </w:pPr>
    </w:p>
    <w:p w14:paraId="35EBF3C4">
      <w:pPr>
        <w:pStyle w:val="7"/>
      </w:pPr>
    </w:p>
    <w:p w14:paraId="69428A70">
      <w:pPr>
        <w:pStyle w:val="7"/>
      </w:pPr>
    </w:p>
    <w:p w14:paraId="1FFAECD0">
      <w:pPr>
        <w:pStyle w:val="7"/>
      </w:pPr>
    </w:p>
    <w:p w14:paraId="7F982A47">
      <w:pPr>
        <w:pStyle w:val="7"/>
      </w:pPr>
    </w:p>
    <w:p w14:paraId="05F0FCF1">
      <w:pPr>
        <w:pStyle w:val="7"/>
      </w:pPr>
    </w:p>
    <w:p w14:paraId="31283D7C">
      <w:pPr>
        <w:pStyle w:val="7"/>
      </w:pPr>
    </w:p>
    <w:p w14:paraId="0A0D0578">
      <w:pPr>
        <w:pStyle w:val="7"/>
      </w:pPr>
    </w:p>
    <w:p w14:paraId="20F4F62E">
      <w:pPr>
        <w:pStyle w:val="7"/>
      </w:pPr>
    </w:p>
    <w:p w14:paraId="0AB414F5">
      <w:pPr>
        <w:pStyle w:val="7"/>
      </w:pPr>
    </w:p>
    <w:p w14:paraId="04665678">
      <w:pPr>
        <w:pStyle w:val="7"/>
      </w:pPr>
    </w:p>
    <w:p w14:paraId="413DDB0E">
      <w:pPr>
        <w:pStyle w:val="7"/>
      </w:pPr>
    </w:p>
    <w:p w14:paraId="386333DA">
      <w:pPr>
        <w:pStyle w:val="7"/>
      </w:pPr>
    </w:p>
    <w:p w14:paraId="15C4BBB5">
      <w:pPr>
        <w:pStyle w:val="7"/>
      </w:pPr>
    </w:p>
    <w:p w14:paraId="3E7574C6">
      <w:pPr>
        <w:pStyle w:val="7"/>
      </w:pPr>
    </w:p>
    <w:p w14:paraId="7D27FD97">
      <w:pPr>
        <w:pStyle w:val="7"/>
      </w:pPr>
    </w:p>
    <w:p w14:paraId="3E5BBF05">
      <w:pPr>
        <w:pStyle w:val="7"/>
      </w:pPr>
    </w:p>
    <w:p w14:paraId="1840DEB0">
      <w:pPr>
        <w:pStyle w:val="7"/>
      </w:pPr>
    </w:p>
    <w:p w14:paraId="0BD013F6">
      <w:pPr>
        <w:pStyle w:val="7"/>
      </w:pPr>
    </w:p>
    <w:p w14:paraId="19EBE7EA">
      <w:pPr>
        <w:pStyle w:val="7"/>
      </w:pPr>
    </w:p>
    <w:p w14:paraId="0D61B9CE">
      <w:pPr>
        <w:pStyle w:val="7"/>
        <w:spacing w:before="70"/>
      </w:pPr>
    </w:p>
    <w:p w14:paraId="3966214A">
      <w:pPr>
        <w:pStyle w:val="3"/>
      </w:pPr>
      <w:bookmarkStart w:id="45" w:name="RESULT: (1)"/>
      <w:bookmarkEnd w:id="45"/>
      <w:r>
        <w:rPr>
          <w:spacing w:val="-2"/>
          <w:w w:val="105"/>
        </w:rPr>
        <w:t>RESULT:</w:t>
      </w:r>
    </w:p>
    <w:p w14:paraId="75B3CD5E">
      <w:pPr>
        <w:pStyle w:val="7"/>
        <w:spacing w:before="189"/>
        <w:ind w:left="1015"/>
      </w:pPr>
      <w:r>
        <w:rPr>
          <w:w w:val="105"/>
        </w:rPr>
        <w:t>Thus</w:t>
      </w:r>
      <w:r>
        <w:rPr>
          <w:spacing w:val="-9"/>
          <w:w w:val="105"/>
        </w:rPr>
        <w:t xml:space="preserve"> </w:t>
      </w:r>
      <w:r>
        <w:rPr>
          <w:w w:val="105"/>
        </w:rPr>
        <w:t>case</w:t>
      </w:r>
      <w:r>
        <w:rPr>
          <w:spacing w:val="-8"/>
          <w:w w:val="105"/>
        </w:rPr>
        <w:t xml:space="preserve"> </w:t>
      </w:r>
      <w:r>
        <w:rPr>
          <w:w w:val="105"/>
        </w:rPr>
        <w:t>study</w:t>
      </w:r>
      <w:r>
        <w:rPr>
          <w:spacing w:val="-14"/>
          <w:w w:val="105"/>
        </w:rPr>
        <w:t xml:space="preserve"> </w:t>
      </w:r>
      <w:r>
        <w:rPr>
          <w:w w:val="105"/>
        </w:rPr>
        <w:t>using</w:t>
      </w:r>
      <w:r>
        <w:rPr>
          <w:spacing w:val="-7"/>
          <w:w w:val="105"/>
        </w:rPr>
        <w:t xml:space="preserve"> </w:t>
      </w:r>
      <w:r>
        <w:rPr>
          <w:w w:val="105"/>
        </w:rPr>
        <w:t>OTLP</w:t>
      </w:r>
      <w:r>
        <w:rPr>
          <w:spacing w:val="-6"/>
          <w:w w:val="105"/>
        </w:rPr>
        <w:t xml:space="preserve"> </w:t>
      </w:r>
      <w:r>
        <w:rPr>
          <w:w w:val="105"/>
        </w:rPr>
        <w:t>done</w:t>
      </w:r>
      <w:r>
        <w:rPr>
          <w:spacing w:val="-8"/>
          <w:w w:val="105"/>
        </w:rPr>
        <w:t xml:space="preserve"> </w:t>
      </w:r>
      <w:r>
        <w:rPr>
          <w:spacing w:val="-2"/>
          <w:w w:val="105"/>
        </w:rPr>
        <w:t>successfully.</w:t>
      </w:r>
    </w:p>
    <w:p w14:paraId="0F7E179F">
      <w:pPr>
        <w:pStyle w:val="7"/>
        <w:spacing w:after="0"/>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425F705F">
      <w:pPr>
        <w:pStyle w:val="7"/>
        <w:spacing w:before="4"/>
        <w:rPr>
          <w:sz w:val="19"/>
        </w:rPr>
      </w:pPr>
    </w:p>
    <w:p w14:paraId="00836971">
      <w:pPr>
        <w:pStyle w:val="7"/>
        <w:ind w:left="935"/>
        <w:rPr>
          <w:sz w:val="20"/>
        </w:rPr>
      </w:pPr>
      <w:r>
        <w:rPr>
          <w:sz w:val="20"/>
        </w:rPr>
        <mc:AlternateContent>
          <mc:Choice Requires="wps">
            <w:drawing>
              <wp:inline distT="0" distB="0" distL="0" distR="0">
                <wp:extent cx="5800725" cy="206375"/>
                <wp:effectExtent l="9525" t="0" r="0" b="3175"/>
                <wp:docPr id="82" name="Textbox 82"/>
                <wp:cNvGraphicFramePr/>
                <a:graphic xmlns:a="http://schemas.openxmlformats.org/drawingml/2006/main">
                  <a:graphicData uri="http://schemas.microsoft.com/office/word/2010/wordprocessingShape">
                    <wps:wsp>
                      <wps:cNvSpPr txBox="1"/>
                      <wps:spPr>
                        <a:xfrm>
                          <a:off x="0" y="0"/>
                          <a:ext cx="5800725" cy="206375"/>
                        </a:xfrm>
                        <a:prstGeom prst="rect">
                          <a:avLst/>
                        </a:prstGeom>
                        <a:ln w="6350">
                          <a:solidFill>
                            <a:srgbClr val="000000"/>
                          </a:solidFill>
                          <a:prstDash val="solid"/>
                        </a:ln>
                      </wps:spPr>
                      <wps:txbx>
                        <w:txbxContent>
                          <w:p w14:paraId="39662B75">
                            <w:pPr>
                              <w:spacing w:before="31"/>
                              <w:ind w:left="2520" w:right="0" w:firstLine="0"/>
                              <w:jc w:val="left"/>
                              <w:rPr>
                                <w:b/>
                                <w:sz w:val="23"/>
                              </w:rPr>
                            </w:pPr>
                            <w:r>
                              <w:rPr>
                                <w:b/>
                                <w:sz w:val="23"/>
                              </w:rPr>
                              <w:t>9.</w:t>
                            </w:r>
                            <w:r>
                              <w:rPr>
                                <w:b/>
                                <w:spacing w:val="19"/>
                                <w:sz w:val="23"/>
                              </w:rPr>
                              <w:t xml:space="preserve"> </w:t>
                            </w:r>
                            <w:r>
                              <w:rPr>
                                <w:b/>
                                <w:sz w:val="23"/>
                              </w:rPr>
                              <w:t>Implementation</w:t>
                            </w:r>
                            <w:r>
                              <w:rPr>
                                <w:b/>
                                <w:spacing w:val="21"/>
                                <w:sz w:val="23"/>
                              </w:rPr>
                              <w:t xml:space="preserve"> </w:t>
                            </w:r>
                            <w:r>
                              <w:rPr>
                                <w:b/>
                                <w:sz w:val="23"/>
                              </w:rPr>
                              <w:t>of</w:t>
                            </w:r>
                            <w:r>
                              <w:rPr>
                                <w:b/>
                                <w:spacing w:val="32"/>
                                <w:sz w:val="23"/>
                              </w:rPr>
                              <w:t xml:space="preserve"> </w:t>
                            </w:r>
                            <w:r>
                              <w:rPr>
                                <w:b/>
                                <w:sz w:val="23"/>
                              </w:rPr>
                              <w:t>warehouse</w:t>
                            </w:r>
                            <w:r>
                              <w:rPr>
                                <w:b/>
                                <w:spacing w:val="28"/>
                                <w:sz w:val="23"/>
                              </w:rPr>
                              <w:t xml:space="preserve"> </w:t>
                            </w:r>
                            <w:r>
                              <w:rPr>
                                <w:b/>
                                <w:spacing w:val="-2"/>
                                <w:sz w:val="23"/>
                              </w:rPr>
                              <w:t>testing.</w:t>
                            </w:r>
                          </w:p>
                        </w:txbxContent>
                      </wps:txbx>
                      <wps:bodyPr wrap="square" lIns="0" tIns="0" rIns="0" bIns="0" rtlCol="0">
                        <a:noAutofit/>
                      </wps:bodyPr>
                    </wps:wsp>
                  </a:graphicData>
                </a:graphic>
              </wp:inline>
            </w:drawing>
          </mc:Choice>
          <mc:Fallback>
            <w:pict>
              <v:shape id="Textbox 82" o:spid="_x0000_s1026" o:spt="202" type="#_x0000_t202" style="height:16.25pt;width:456.75pt;" filled="f" stroked="t" coordsize="21600,21600" o:gfxdata="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lb5rvYAAAABAEA&#10;AA8AAAAAAAAAAQAgAAAAIgAAAGRycy9kb3ducmV2LnhtbFBLAQIUABQAAAAIAIdO4kD15tX04QEA&#10;ANkDAAAOAAAAAAAAAAEAIAAAACcBAABkcnMvZTJvRG9jLnhtbFBLBQYAAAAABgAGAFkBAAB6BQAA&#10;AAA=&#10;">
                <v:fill on="f" focussize="0,0"/>
                <v:stroke weight="0.5pt" color="#000000" joinstyle="round"/>
                <v:imagedata o:title=""/>
                <o:lock v:ext="edit" aspectratio="f"/>
                <v:textbox inset="0mm,0mm,0mm,0mm">
                  <w:txbxContent>
                    <w:p w14:paraId="39662B75">
                      <w:pPr>
                        <w:spacing w:before="31"/>
                        <w:ind w:left="2520" w:right="0" w:firstLine="0"/>
                        <w:jc w:val="left"/>
                        <w:rPr>
                          <w:b/>
                          <w:sz w:val="23"/>
                        </w:rPr>
                      </w:pPr>
                      <w:r>
                        <w:rPr>
                          <w:b/>
                          <w:sz w:val="23"/>
                        </w:rPr>
                        <w:t>9.</w:t>
                      </w:r>
                      <w:r>
                        <w:rPr>
                          <w:b/>
                          <w:spacing w:val="19"/>
                          <w:sz w:val="23"/>
                        </w:rPr>
                        <w:t xml:space="preserve"> </w:t>
                      </w:r>
                      <w:r>
                        <w:rPr>
                          <w:b/>
                          <w:sz w:val="23"/>
                        </w:rPr>
                        <w:t>Implementation</w:t>
                      </w:r>
                      <w:r>
                        <w:rPr>
                          <w:b/>
                          <w:spacing w:val="21"/>
                          <w:sz w:val="23"/>
                        </w:rPr>
                        <w:t xml:space="preserve"> </w:t>
                      </w:r>
                      <w:r>
                        <w:rPr>
                          <w:b/>
                          <w:sz w:val="23"/>
                        </w:rPr>
                        <w:t>of</w:t>
                      </w:r>
                      <w:r>
                        <w:rPr>
                          <w:b/>
                          <w:spacing w:val="32"/>
                          <w:sz w:val="23"/>
                        </w:rPr>
                        <w:t xml:space="preserve"> </w:t>
                      </w:r>
                      <w:r>
                        <w:rPr>
                          <w:b/>
                          <w:sz w:val="23"/>
                        </w:rPr>
                        <w:t>warehouse</w:t>
                      </w:r>
                      <w:r>
                        <w:rPr>
                          <w:b/>
                          <w:spacing w:val="28"/>
                          <w:sz w:val="23"/>
                        </w:rPr>
                        <w:t xml:space="preserve"> </w:t>
                      </w:r>
                      <w:r>
                        <w:rPr>
                          <w:b/>
                          <w:spacing w:val="-2"/>
                          <w:sz w:val="23"/>
                        </w:rPr>
                        <w:t>testing.</w:t>
                      </w:r>
                    </w:p>
                  </w:txbxContent>
                </v:textbox>
                <w10:wrap type="none"/>
                <w10:anchorlock/>
              </v:shape>
            </w:pict>
          </mc:Fallback>
        </mc:AlternateContent>
      </w:r>
    </w:p>
    <w:p w14:paraId="761EE5DD">
      <w:pPr>
        <w:pStyle w:val="7"/>
      </w:pPr>
    </w:p>
    <w:p w14:paraId="65BF8299">
      <w:pPr>
        <w:pStyle w:val="7"/>
        <w:spacing w:before="85"/>
      </w:pPr>
    </w:p>
    <w:p w14:paraId="5D9D45EE">
      <w:pPr>
        <w:pStyle w:val="3"/>
        <w:spacing w:before="1"/>
      </w:pPr>
      <w:bookmarkStart w:id="46" w:name="AIM: (5)"/>
      <w:bookmarkEnd w:id="46"/>
      <w:r>
        <w:rPr>
          <w:spacing w:val="-4"/>
          <w:w w:val="105"/>
        </w:rPr>
        <w:t>AIM:</w:t>
      </w:r>
    </w:p>
    <w:p w14:paraId="4C5E3870">
      <w:pPr>
        <w:pStyle w:val="7"/>
        <w:spacing w:before="182"/>
        <w:ind w:left="1080"/>
      </w:pPr>
      <w:r>
        <w:t>To</w:t>
      </w:r>
      <w:r>
        <w:rPr>
          <w:spacing w:val="16"/>
        </w:rPr>
        <w:t xml:space="preserve"> </w:t>
      </w:r>
      <w:r>
        <w:t>implement</w:t>
      </w:r>
      <w:r>
        <w:rPr>
          <w:spacing w:val="43"/>
        </w:rPr>
        <w:t xml:space="preserve"> </w:t>
      </w:r>
      <w:r>
        <w:t>warehouse</w:t>
      </w:r>
      <w:r>
        <w:rPr>
          <w:spacing w:val="16"/>
        </w:rPr>
        <w:t xml:space="preserve"> </w:t>
      </w:r>
      <w:r>
        <w:rPr>
          <w:spacing w:val="-2"/>
        </w:rPr>
        <w:t>testing</w:t>
      </w:r>
    </w:p>
    <w:p w14:paraId="3A1E7F65">
      <w:pPr>
        <w:pStyle w:val="7"/>
      </w:pPr>
    </w:p>
    <w:p w14:paraId="22E2F3C3">
      <w:pPr>
        <w:pStyle w:val="7"/>
        <w:spacing w:before="128"/>
      </w:pPr>
    </w:p>
    <w:p w14:paraId="7038B1C2">
      <w:pPr>
        <w:pStyle w:val="4"/>
      </w:pPr>
      <w:bookmarkStart w:id="47" w:name="Steps with program:"/>
      <w:bookmarkEnd w:id="47"/>
      <w:r>
        <w:rPr>
          <w:w w:val="105"/>
        </w:rPr>
        <w:t>Steps</w:t>
      </w:r>
      <w:r>
        <w:rPr>
          <w:spacing w:val="-7"/>
          <w:w w:val="105"/>
        </w:rPr>
        <w:t xml:space="preserve"> </w:t>
      </w:r>
      <w:r>
        <w:rPr>
          <w:w w:val="105"/>
        </w:rPr>
        <w:t>with</w:t>
      </w:r>
      <w:r>
        <w:rPr>
          <w:spacing w:val="-10"/>
          <w:w w:val="105"/>
        </w:rPr>
        <w:t xml:space="preserve"> </w:t>
      </w:r>
      <w:r>
        <w:rPr>
          <w:spacing w:val="-2"/>
          <w:w w:val="105"/>
        </w:rPr>
        <w:t>program:</w:t>
      </w:r>
    </w:p>
    <w:p w14:paraId="063D06D4">
      <w:pPr>
        <w:pStyle w:val="13"/>
        <w:numPr>
          <w:ilvl w:val="0"/>
          <w:numId w:val="19"/>
        </w:numPr>
        <w:tabs>
          <w:tab w:val="left" w:pos="1258"/>
        </w:tabs>
        <w:spacing w:before="189" w:after="0" w:line="240" w:lineRule="auto"/>
        <w:ind w:left="1258" w:right="0" w:hanging="243"/>
        <w:jc w:val="left"/>
        <w:rPr>
          <w:sz w:val="23"/>
        </w:rPr>
      </w:pPr>
      <w:r>
        <w:rPr>
          <w:sz w:val="23"/>
        </w:rPr>
        <w:t>Install</w:t>
      </w:r>
      <w:r>
        <w:rPr>
          <w:spacing w:val="29"/>
          <w:sz w:val="23"/>
        </w:rPr>
        <w:t xml:space="preserve"> </w:t>
      </w:r>
      <w:r>
        <w:rPr>
          <w:sz w:val="23"/>
        </w:rPr>
        <w:t>necessary</w:t>
      </w:r>
      <w:r>
        <w:rPr>
          <w:spacing w:val="19"/>
          <w:sz w:val="23"/>
        </w:rPr>
        <w:t xml:space="preserve"> </w:t>
      </w:r>
      <w:r>
        <w:rPr>
          <w:spacing w:val="-2"/>
          <w:sz w:val="23"/>
        </w:rPr>
        <w:t>libraries:</w:t>
      </w:r>
    </w:p>
    <w:p w14:paraId="6358E4E0">
      <w:pPr>
        <w:pStyle w:val="7"/>
        <w:spacing w:before="197"/>
        <w:ind w:left="1015"/>
      </w:pPr>
      <w:r>
        <w:rPr>
          <w:w w:val="105"/>
        </w:rPr>
        <w:t>pip</w:t>
      </w:r>
      <w:r>
        <w:rPr>
          <w:spacing w:val="-16"/>
          <w:w w:val="105"/>
        </w:rPr>
        <w:t xml:space="preserve"> </w:t>
      </w:r>
      <w:r>
        <w:rPr>
          <w:w w:val="105"/>
        </w:rPr>
        <w:t>install</w:t>
      </w:r>
      <w:r>
        <w:rPr>
          <w:spacing w:val="-7"/>
          <w:w w:val="105"/>
        </w:rPr>
        <w:t xml:space="preserve"> </w:t>
      </w:r>
      <w:r>
        <w:rPr>
          <w:w w:val="105"/>
        </w:rPr>
        <w:t>pytest</w:t>
      </w:r>
      <w:r>
        <w:rPr>
          <w:spacing w:val="-12"/>
          <w:w w:val="105"/>
        </w:rPr>
        <w:t xml:space="preserve"> </w:t>
      </w:r>
      <w:r>
        <w:rPr>
          <w:spacing w:val="-2"/>
          <w:w w:val="105"/>
        </w:rPr>
        <w:t>pandas</w:t>
      </w:r>
    </w:p>
    <w:p w14:paraId="72792AAC">
      <w:pPr>
        <w:pStyle w:val="7"/>
      </w:pPr>
    </w:p>
    <w:p w14:paraId="562AEA6B">
      <w:pPr>
        <w:pStyle w:val="7"/>
        <w:spacing w:before="129"/>
      </w:pPr>
    </w:p>
    <w:p w14:paraId="0D381B8F">
      <w:pPr>
        <w:pStyle w:val="13"/>
        <w:numPr>
          <w:ilvl w:val="0"/>
          <w:numId w:val="19"/>
        </w:numPr>
        <w:tabs>
          <w:tab w:val="left" w:pos="1258"/>
        </w:tabs>
        <w:spacing w:before="0" w:after="0" w:line="412" w:lineRule="auto"/>
        <w:ind w:left="1015" w:right="4162" w:firstLine="0"/>
        <w:jc w:val="left"/>
        <w:rPr>
          <w:sz w:val="23"/>
        </w:rPr>
      </w:pPr>
      <w:r>
        <w:rPr>
          <w:w w:val="105"/>
          <w:sz w:val="23"/>
        </w:rPr>
        <w:t>Create</w:t>
      </w:r>
      <w:r>
        <w:rPr>
          <w:spacing w:val="-16"/>
          <w:w w:val="105"/>
          <w:sz w:val="23"/>
        </w:rPr>
        <w:t xml:space="preserve"> </w:t>
      </w:r>
      <w:r>
        <w:rPr>
          <w:w w:val="105"/>
          <w:sz w:val="23"/>
        </w:rPr>
        <w:t>a</w:t>
      </w:r>
      <w:r>
        <w:rPr>
          <w:spacing w:val="-12"/>
          <w:w w:val="105"/>
          <w:sz w:val="23"/>
        </w:rPr>
        <w:t xml:space="preserve"> </w:t>
      </w:r>
      <w:r>
        <w:rPr>
          <w:w w:val="105"/>
          <w:sz w:val="23"/>
        </w:rPr>
        <w:t>Python</w:t>
      </w:r>
      <w:r>
        <w:rPr>
          <w:spacing w:val="-10"/>
          <w:w w:val="105"/>
          <w:sz w:val="23"/>
        </w:rPr>
        <w:t xml:space="preserve"> </w:t>
      </w:r>
      <w:r>
        <w:rPr>
          <w:w w:val="105"/>
          <w:sz w:val="23"/>
        </w:rPr>
        <w:t>script</w:t>
      </w:r>
      <w:r>
        <w:rPr>
          <w:spacing w:val="-8"/>
          <w:w w:val="105"/>
          <w:sz w:val="23"/>
        </w:rPr>
        <w:t xml:space="preserve"> </w:t>
      </w:r>
      <w:r>
        <w:rPr>
          <w:w w:val="105"/>
          <w:sz w:val="23"/>
        </w:rPr>
        <w:t>for</w:t>
      </w:r>
      <w:r>
        <w:rPr>
          <w:spacing w:val="-8"/>
          <w:w w:val="105"/>
          <w:sz w:val="23"/>
        </w:rPr>
        <w:t xml:space="preserve"> </w:t>
      </w:r>
      <w:r>
        <w:rPr>
          <w:w w:val="105"/>
          <w:sz w:val="23"/>
        </w:rPr>
        <w:t>data</w:t>
      </w:r>
      <w:r>
        <w:rPr>
          <w:spacing w:val="-11"/>
          <w:w w:val="105"/>
          <w:sz w:val="23"/>
        </w:rPr>
        <w:t xml:space="preserve"> </w:t>
      </w:r>
      <w:r>
        <w:rPr>
          <w:w w:val="105"/>
          <w:sz w:val="23"/>
        </w:rPr>
        <w:t>transformation</w:t>
      </w:r>
      <w:r>
        <w:rPr>
          <w:spacing w:val="-14"/>
          <w:w w:val="105"/>
          <w:sz w:val="23"/>
        </w:rPr>
        <w:t xml:space="preserve"> </w:t>
      </w:r>
      <w:r>
        <w:rPr>
          <w:w w:val="105"/>
          <w:sz w:val="23"/>
        </w:rPr>
        <w:t>and</w:t>
      </w:r>
      <w:r>
        <w:rPr>
          <w:spacing w:val="-11"/>
          <w:w w:val="105"/>
          <w:sz w:val="23"/>
        </w:rPr>
        <w:t xml:space="preserve"> </w:t>
      </w:r>
      <w:r>
        <w:rPr>
          <w:w w:val="105"/>
          <w:sz w:val="23"/>
        </w:rPr>
        <w:t>loading: # data_transformation.py</w:t>
      </w:r>
    </w:p>
    <w:p w14:paraId="353B2432">
      <w:pPr>
        <w:pStyle w:val="7"/>
        <w:spacing w:before="4"/>
        <w:ind w:left="1015"/>
      </w:pPr>
      <w:r>
        <w:rPr>
          <w:w w:val="105"/>
        </w:rPr>
        <w:t>import</w:t>
      </w:r>
      <w:r>
        <w:rPr>
          <w:spacing w:val="-7"/>
          <w:w w:val="105"/>
        </w:rPr>
        <w:t xml:space="preserve"> </w:t>
      </w:r>
      <w:r>
        <w:rPr>
          <w:w w:val="105"/>
        </w:rPr>
        <w:t>pandas</w:t>
      </w:r>
      <w:r>
        <w:rPr>
          <w:spacing w:val="-10"/>
          <w:w w:val="105"/>
        </w:rPr>
        <w:t xml:space="preserve"> </w:t>
      </w:r>
      <w:r>
        <w:rPr>
          <w:w w:val="105"/>
        </w:rPr>
        <w:t>as</w:t>
      </w:r>
      <w:r>
        <w:rPr>
          <w:spacing w:val="-11"/>
          <w:w w:val="105"/>
        </w:rPr>
        <w:t xml:space="preserve"> </w:t>
      </w:r>
      <w:r>
        <w:rPr>
          <w:spacing w:val="-5"/>
          <w:w w:val="105"/>
        </w:rPr>
        <w:t>pd</w:t>
      </w:r>
    </w:p>
    <w:p w14:paraId="0618023E">
      <w:pPr>
        <w:pStyle w:val="7"/>
        <w:spacing w:before="190"/>
        <w:ind w:left="1015"/>
      </w:pPr>
      <w:r>
        <w:t>def</w:t>
      </w:r>
      <w:r>
        <w:rPr>
          <w:spacing w:val="-1"/>
        </w:rPr>
        <w:t xml:space="preserve"> </w:t>
      </w:r>
      <w:r>
        <w:rPr>
          <w:spacing w:val="-2"/>
        </w:rPr>
        <w:t>transform_data(input_data):</w:t>
      </w:r>
    </w:p>
    <w:p w14:paraId="44CA3977">
      <w:pPr>
        <w:pStyle w:val="7"/>
        <w:spacing w:before="196" w:line="415" w:lineRule="auto"/>
        <w:ind w:left="1015" w:right="4852"/>
      </w:pPr>
      <w:r>
        <w:rPr>
          <w:w w:val="105"/>
        </w:rPr>
        <w:t># Perform data transformation logic here transformed_data</w:t>
      </w:r>
      <w:r>
        <w:rPr>
          <w:spacing w:val="-16"/>
          <w:w w:val="105"/>
        </w:rPr>
        <w:t xml:space="preserve"> </w:t>
      </w:r>
      <w:r>
        <w:rPr>
          <w:w w:val="105"/>
        </w:rPr>
        <w:t>=</w:t>
      </w:r>
      <w:r>
        <w:rPr>
          <w:spacing w:val="-15"/>
          <w:w w:val="105"/>
        </w:rPr>
        <w:t xml:space="preserve"> </w:t>
      </w:r>
      <w:r>
        <w:rPr>
          <w:w w:val="105"/>
        </w:rPr>
        <w:t>input_data.apply(lambda</w:t>
      </w:r>
      <w:r>
        <w:rPr>
          <w:spacing w:val="-10"/>
          <w:w w:val="105"/>
        </w:rPr>
        <w:t xml:space="preserve"> </w:t>
      </w:r>
      <w:r>
        <w:rPr>
          <w:w w:val="105"/>
        </w:rPr>
        <w:t>x:</w:t>
      </w:r>
      <w:r>
        <w:rPr>
          <w:spacing w:val="-14"/>
          <w:w w:val="105"/>
        </w:rPr>
        <w:t xml:space="preserve"> </w:t>
      </w:r>
      <w:r>
        <w:rPr>
          <w:w w:val="105"/>
        </w:rPr>
        <w:t>x</w:t>
      </w:r>
      <w:r>
        <w:rPr>
          <w:spacing w:val="-15"/>
          <w:w w:val="105"/>
        </w:rPr>
        <w:t xml:space="preserve"> </w:t>
      </w:r>
      <w:r>
        <w:rPr>
          <w:w w:val="105"/>
        </w:rPr>
        <w:t>*</w:t>
      </w:r>
      <w:r>
        <w:rPr>
          <w:spacing w:val="-16"/>
          <w:w w:val="105"/>
        </w:rPr>
        <w:t xml:space="preserve"> </w:t>
      </w:r>
      <w:r>
        <w:rPr>
          <w:w w:val="105"/>
        </w:rPr>
        <w:t>2) return transformed_data</w:t>
      </w:r>
    </w:p>
    <w:p w14:paraId="473B5669">
      <w:pPr>
        <w:pStyle w:val="7"/>
        <w:spacing w:before="185"/>
      </w:pPr>
    </w:p>
    <w:p w14:paraId="4F42061B">
      <w:pPr>
        <w:pStyle w:val="7"/>
        <w:spacing w:before="1"/>
        <w:ind w:left="1015"/>
      </w:pPr>
      <w:r>
        <w:t>def</w:t>
      </w:r>
      <w:r>
        <w:rPr>
          <w:spacing w:val="-1"/>
        </w:rPr>
        <w:t xml:space="preserve"> </w:t>
      </w:r>
      <w:r>
        <w:rPr>
          <w:spacing w:val="-2"/>
        </w:rPr>
        <w:t>load_data(transformed_data):</w:t>
      </w:r>
    </w:p>
    <w:p w14:paraId="19031F7C">
      <w:pPr>
        <w:pStyle w:val="7"/>
        <w:spacing w:before="196" w:line="417" w:lineRule="auto"/>
        <w:ind w:left="1015" w:right="2619" w:firstLine="64"/>
      </w:pPr>
      <w:r>
        <w:rPr>
          <w:w w:val="105"/>
        </w:rPr>
        <w:t xml:space="preserve"># Load transformed data into the operational data layer </w:t>
      </w:r>
      <w:r>
        <w:t>transformed_data.to_csv('transformed_data.csv', index=False)</w:t>
      </w:r>
    </w:p>
    <w:p w14:paraId="2D3DDE57">
      <w:pPr>
        <w:pStyle w:val="7"/>
      </w:pPr>
    </w:p>
    <w:p w14:paraId="6ECAF32A">
      <w:pPr>
        <w:pStyle w:val="7"/>
      </w:pPr>
    </w:p>
    <w:p w14:paraId="39AFA291">
      <w:pPr>
        <w:pStyle w:val="7"/>
        <w:spacing w:before="116"/>
      </w:pPr>
    </w:p>
    <w:p w14:paraId="1FB09B97">
      <w:pPr>
        <w:pStyle w:val="13"/>
        <w:numPr>
          <w:ilvl w:val="0"/>
          <w:numId w:val="19"/>
        </w:numPr>
        <w:tabs>
          <w:tab w:val="left" w:pos="1258"/>
        </w:tabs>
        <w:spacing w:before="0" w:after="0" w:line="240" w:lineRule="auto"/>
        <w:ind w:left="1258" w:right="0" w:hanging="243"/>
        <w:jc w:val="left"/>
        <w:rPr>
          <w:sz w:val="23"/>
        </w:rPr>
      </w:pPr>
      <w:r>
        <w:rPr>
          <w:w w:val="105"/>
          <w:sz w:val="23"/>
        </w:rPr>
        <w:t>Create</w:t>
      </w:r>
      <w:r>
        <w:rPr>
          <w:spacing w:val="-14"/>
          <w:w w:val="105"/>
          <w:sz w:val="23"/>
        </w:rPr>
        <w:t xml:space="preserve"> </w:t>
      </w:r>
      <w:r>
        <w:rPr>
          <w:w w:val="105"/>
          <w:sz w:val="23"/>
        </w:rPr>
        <w:t>test</w:t>
      </w:r>
      <w:r>
        <w:rPr>
          <w:spacing w:val="-4"/>
          <w:w w:val="105"/>
          <w:sz w:val="23"/>
        </w:rPr>
        <w:t xml:space="preserve"> </w:t>
      </w:r>
      <w:r>
        <w:rPr>
          <w:w w:val="105"/>
          <w:sz w:val="23"/>
        </w:rPr>
        <w:t>cases</w:t>
      </w:r>
      <w:r>
        <w:rPr>
          <w:spacing w:val="-9"/>
          <w:w w:val="105"/>
          <w:sz w:val="23"/>
        </w:rPr>
        <w:t xml:space="preserve"> </w:t>
      </w:r>
      <w:r>
        <w:rPr>
          <w:w w:val="105"/>
          <w:sz w:val="23"/>
        </w:rPr>
        <w:t>using</w:t>
      </w:r>
      <w:r>
        <w:rPr>
          <w:spacing w:val="-7"/>
          <w:w w:val="105"/>
          <w:sz w:val="23"/>
        </w:rPr>
        <w:t xml:space="preserve"> </w:t>
      </w:r>
      <w:r>
        <w:rPr>
          <w:spacing w:val="-2"/>
          <w:w w:val="105"/>
          <w:sz w:val="23"/>
        </w:rPr>
        <w:t>pytest:</w:t>
      </w:r>
    </w:p>
    <w:p w14:paraId="355A0275">
      <w:pPr>
        <w:pStyle w:val="7"/>
        <w:spacing w:before="196" w:line="417" w:lineRule="auto"/>
        <w:ind w:left="1015" w:right="7119"/>
      </w:pPr>
      <w:r>
        <w:t xml:space="preserve"># test_data_integration.py </w:t>
      </w:r>
      <w:r>
        <w:rPr>
          <w:w w:val="105"/>
        </w:rPr>
        <w:t>import pandas as pd</w:t>
      </w:r>
    </w:p>
    <w:p w14:paraId="2DF98B49">
      <w:pPr>
        <w:pStyle w:val="7"/>
        <w:spacing w:before="2"/>
        <w:ind w:left="1015"/>
      </w:pPr>
      <w:r>
        <w:t>import</w:t>
      </w:r>
      <w:r>
        <w:rPr>
          <w:spacing w:val="16"/>
        </w:rPr>
        <w:t xml:space="preserve"> </w:t>
      </w:r>
      <w:r>
        <w:rPr>
          <w:spacing w:val="-2"/>
        </w:rPr>
        <w:t>data_transformation</w:t>
      </w:r>
    </w:p>
    <w:p w14:paraId="584F1DBF">
      <w:pPr>
        <w:pStyle w:val="7"/>
      </w:pPr>
    </w:p>
    <w:p w14:paraId="03C8C345">
      <w:pPr>
        <w:pStyle w:val="7"/>
        <w:spacing w:before="114"/>
      </w:pPr>
    </w:p>
    <w:p w14:paraId="40847B1F">
      <w:pPr>
        <w:pStyle w:val="7"/>
        <w:ind w:left="1015"/>
      </w:pPr>
      <w:r>
        <w:rPr>
          <w:w w:val="105"/>
        </w:rPr>
        <w:t>def</w:t>
      </w:r>
      <w:r>
        <w:rPr>
          <w:spacing w:val="-11"/>
          <w:w w:val="105"/>
        </w:rPr>
        <w:t xml:space="preserve"> </w:t>
      </w:r>
      <w:r>
        <w:rPr>
          <w:spacing w:val="-2"/>
          <w:w w:val="105"/>
        </w:rPr>
        <w:t>test_transform_data():</w:t>
      </w:r>
    </w:p>
    <w:p w14:paraId="6813CC58">
      <w:pPr>
        <w:pStyle w:val="7"/>
        <w:spacing w:before="197"/>
        <w:ind w:left="1015"/>
      </w:pPr>
      <w:r>
        <w:rPr>
          <w:w w:val="105"/>
        </w:rPr>
        <w:t>input_data</w:t>
      </w:r>
      <w:r>
        <w:rPr>
          <w:spacing w:val="-8"/>
          <w:w w:val="105"/>
        </w:rPr>
        <w:t xml:space="preserve"> </w:t>
      </w:r>
      <w:r>
        <w:rPr>
          <w:w w:val="105"/>
        </w:rPr>
        <w:t>=</w:t>
      </w:r>
      <w:r>
        <w:rPr>
          <w:spacing w:val="-9"/>
          <w:w w:val="105"/>
        </w:rPr>
        <w:t xml:space="preserve"> </w:t>
      </w:r>
      <w:r>
        <w:rPr>
          <w:w w:val="105"/>
        </w:rPr>
        <w:t>pd.DataFrame({'A':</w:t>
      </w:r>
      <w:r>
        <w:rPr>
          <w:spacing w:val="-12"/>
          <w:w w:val="105"/>
        </w:rPr>
        <w:t xml:space="preserve"> </w:t>
      </w:r>
      <w:r>
        <w:rPr>
          <w:w w:val="105"/>
        </w:rPr>
        <w:t>[1,</w:t>
      </w:r>
      <w:r>
        <w:rPr>
          <w:spacing w:val="-10"/>
          <w:w w:val="105"/>
        </w:rPr>
        <w:t xml:space="preserve"> </w:t>
      </w:r>
      <w:r>
        <w:rPr>
          <w:w w:val="105"/>
        </w:rPr>
        <w:t>2,</w:t>
      </w:r>
      <w:r>
        <w:rPr>
          <w:spacing w:val="-5"/>
          <w:w w:val="105"/>
        </w:rPr>
        <w:t xml:space="preserve"> </w:t>
      </w:r>
      <w:r>
        <w:rPr>
          <w:w w:val="105"/>
        </w:rPr>
        <w:t>3],</w:t>
      </w:r>
      <w:r>
        <w:rPr>
          <w:spacing w:val="-7"/>
          <w:w w:val="105"/>
        </w:rPr>
        <w:t xml:space="preserve"> </w:t>
      </w:r>
      <w:r>
        <w:rPr>
          <w:w w:val="105"/>
        </w:rPr>
        <w:t>'B':</w:t>
      </w:r>
      <w:r>
        <w:rPr>
          <w:spacing w:val="-12"/>
          <w:w w:val="105"/>
        </w:rPr>
        <w:t xml:space="preserve"> </w:t>
      </w:r>
      <w:r>
        <w:rPr>
          <w:w w:val="105"/>
        </w:rPr>
        <w:t>[4,</w:t>
      </w:r>
      <w:r>
        <w:rPr>
          <w:spacing w:val="-11"/>
          <w:w w:val="105"/>
        </w:rPr>
        <w:t xml:space="preserve"> </w:t>
      </w:r>
      <w:r>
        <w:rPr>
          <w:w w:val="105"/>
        </w:rPr>
        <w:t>5,</w:t>
      </w:r>
      <w:r>
        <w:rPr>
          <w:spacing w:val="-6"/>
          <w:w w:val="105"/>
        </w:rPr>
        <w:t xml:space="preserve"> </w:t>
      </w:r>
      <w:r>
        <w:rPr>
          <w:spacing w:val="-4"/>
          <w:w w:val="105"/>
        </w:rPr>
        <w:t>6]})</w:t>
      </w:r>
    </w:p>
    <w:p w14:paraId="6D031950">
      <w:pPr>
        <w:pStyle w:val="7"/>
        <w:spacing w:before="196" w:line="417" w:lineRule="auto"/>
        <w:ind w:left="1015" w:right="2619"/>
      </w:pPr>
      <w:r>
        <w:rPr>
          <w:w w:val="105"/>
        </w:rPr>
        <w:t xml:space="preserve">expected_output = pd.DataFrame({'A': [2, 4, 6], 'B': [8, 10, 12]}) </w:t>
      </w:r>
      <w:r>
        <w:t>transformed_data</w:t>
      </w:r>
      <w:r>
        <w:rPr>
          <w:spacing w:val="32"/>
        </w:rPr>
        <w:t xml:space="preserve"> </w:t>
      </w:r>
      <w:r>
        <w:t>=</w:t>
      </w:r>
      <w:r>
        <w:rPr>
          <w:spacing w:val="40"/>
        </w:rPr>
        <w:t xml:space="preserve"> </w:t>
      </w:r>
      <w:r>
        <w:t>data_transformation.transform_data(input_data)</w:t>
      </w:r>
    </w:p>
    <w:p w14:paraId="48AD405A">
      <w:pPr>
        <w:pStyle w:val="7"/>
        <w:spacing w:line="259" w:lineRule="exact"/>
        <w:ind w:left="1260"/>
      </w:pPr>
      <w:r>
        <w:t>assert</w:t>
      </w:r>
      <w:r>
        <w:rPr>
          <w:spacing w:val="35"/>
        </w:rPr>
        <w:t xml:space="preserve"> </w:t>
      </w:r>
      <w:r>
        <w:rPr>
          <w:spacing w:val="-2"/>
        </w:rPr>
        <w:t>transformed_data.equals(expected_output)</w:t>
      </w:r>
    </w:p>
    <w:p w14:paraId="57CEFF91">
      <w:pPr>
        <w:pStyle w:val="7"/>
        <w:spacing w:after="0" w:line="259" w:lineRule="exact"/>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pPr>
    </w:p>
    <w:p w14:paraId="5697B556">
      <w:pPr>
        <w:pStyle w:val="7"/>
      </w:pPr>
    </w:p>
    <w:p w14:paraId="41FF5486">
      <w:pPr>
        <w:pStyle w:val="7"/>
        <w:spacing w:before="137"/>
      </w:pPr>
    </w:p>
    <w:p w14:paraId="64A898A5">
      <w:pPr>
        <w:pStyle w:val="7"/>
        <w:spacing w:before="1"/>
        <w:ind w:left="1015"/>
      </w:pPr>
      <w:r>
        <w:rPr>
          <w:w w:val="105"/>
        </w:rPr>
        <w:t>def</w:t>
      </w:r>
      <w:r>
        <w:rPr>
          <w:spacing w:val="-11"/>
          <w:w w:val="105"/>
        </w:rPr>
        <w:t xml:space="preserve"> </w:t>
      </w:r>
      <w:r>
        <w:rPr>
          <w:spacing w:val="-2"/>
          <w:w w:val="105"/>
        </w:rPr>
        <w:t>test_load_data():</w:t>
      </w:r>
    </w:p>
    <w:p w14:paraId="0407636A">
      <w:pPr>
        <w:pStyle w:val="7"/>
        <w:spacing w:before="197" w:line="417" w:lineRule="auto"/>
        <w:ind w:left="1015" w:right="2619"/>
      </w:pPr>
      <w:r>
        <w:rPr>
          <w:w w:val="105"/>
        </w:rPr>
        <w:t>input_data</w:t>
      </w:r>
      <w:r>
        <w:rPr>
          <w:spacing w:val="-11"/>
          <w:w w:val="105"/>
        </w:rPr>
        <w:t xml:space="preserve"> </w:t>
      </w:r>
      <w:r>
        <w:rPr>
          <w:w w:val="105"/>
        </w:rPr>
        <w:t>=</w:t>
      </w:r>
      <w:r>
        <w:rPr>
          <w:spacing w:val="-5"/>
          <w:w w:val="105"/>
        </w:rPr>
        <w:t xml:space="preserve"> </w:t>
      </w:r>
      <w:r>
        <w:rPr>
          <w:w w:val="105"/>
        </w:rPr>
        <w:t>pd.DataFrame({'A':</w:t>
      </w:r>
      <w:r>
        <w:rPr>
          <w:spacing w:val="-8"/>
          <w:w w:val="105"/>
        </w:rPr>
        <w:t xml:space="preserve"> </w:t>
      </w:r>
      <w:r>
        <w:rPr>
          <w:w w:val="105"/>
        </w:rPr>
        <w:t>[1,</w:t>
      </w:r>
      <w:r>
        <w:rPr>
          <w:spacing w:val="-14"/>
          <w:w w:val="105"/>
        </w:rPr>
        <w:t xml:space="preserve"> </w:t>
      </w:r>
      <w:r>
        <w:rPr>
          <w:w w:val="105"/>
        </w:rPr>
        <w:t>2,</w:t>
      </w:r>
      <w:r>
        <w:rPr>
          <w:spacing w:val="-14"/>
          <w:w w:val="105"/>
        </w:rPr>
        <w:t xml:space="preserve"> </w:t>
      </w:r>
      <w:r>
        <w:rPr>
          <w:w w:val="105"/>
        </w:rPr>
        <w:t>3],</w:t>
      </w:r>
      <w:r>
        <w:rPr>
          <w:spacing w:val="-3"/>
          <w:w w:val="105"/>
        </w:rPr>
        <w:t xml:space="preserve"> </w:t>
      </w:r>
      <w:r>
        <w:rPr>
          <w:w w:val="105"/>
        </w:rPr>
        <w:t>'B':</w:t>
      </w:r>
      <w:r>
        <w:rPr>
          <w:spacing w:val="-8"/>
          <w:w w:val="105"/>
        </w:rPr>
        <w:t xml:space="preserve"> </w:t>
      </w:r>
      <w:r>
        <w:rPr>
          <w:w w:val="105"/>
        </w:rPr>
        <w:t>[4,</w:t>
      </w:r>
      <w:r>
        <w:rPr>
          <w:spacing w:val="-14"/>
          <w:w w:val="105"/>
        </w:rPr>
        <w:t xml:space="preserve"> </w:t>
      </w:r>
      <w:r>
        <w:rPr>
          <w:w w:val="105"/>
        </w:rPr>
        <w:t>5,</w:t>
      </w:r>
      <w:r>
        <w:rPr>
          <w:spacing w:val="-14"/>
          <w:w w:val="105"/>
        </w:rPr>
        <w:t xml:space="preserve"> </w:t>
      </w:r>
      <w:r>
        <w:rPr>
          <w:w w:val="105"/>
        </w:rPr>
        <w:t xml:space="preserve">6]}) </w:t>
      </w:r>
      <w:r>
        <w:rPr>
          <w:spacing w:val="-2"/>
          <w:w w:val="105"/>
        </w:rPr>
        <w:t>data_transformation.load_data(input_data)</w:t>
      </w:r>
    </w:p>
    <w:p w14:paraId="2029702A">
      <w:pPr>
        <w:pStyle w:val="7"/>
        <w:spacing w:before="1" w:line="412" w:lineRule="auto"/>
        <w:ind w:left="1260" w:right="4852" w:hanging="238"/>
      </w:pPr>
      <w:r>
        <w:t xml:space="preserve">loaded_data = pd.read_csv('transformed_data.csv') </w:t>
      </w:r>
      <w:r>
        <w:rPr>
          <w:w w:val="105"/>
        </w:rPr>
        <w:t>assert input_data.equals(loaded_data)</w:t>
      </w:r>
    </w:p>
    <w:p w14:paraId="1278E911">
      <w:pPr>
        <w:pStyle w:val="7"/>
        <w:spacing w:before="187"/>
      </w:pPr>
    </w:p>
    <w:p w14:paraId="03A923D1">
      <w:pPr>
        <w:pStyle w:val="13"/>
        <w:numPr>
          <w:ilvl w:val="0"/>
          <w:numId w:val="19"/>
        </w:numPr>
        <w:tabs>
          <w:tab w:val="left" w:pos="1258"/>
        </w:tabs>
        <w:spacing w:before="0" w:after="0" w:line="240" w:lineRule="auto"/>
        <w:ind w:left="1258" w:right="0" w:hanging="243"/>
        <w:jc w:val="left"/>
        <w:rPr>
          <w:sz w:val="23"/>
        </w:rPr>
      </w:pPr>
      <w:r>
        <w:rPr>
          <w:w w:val="105"/>
          <w:sz w:val="23"/>
        </w:rPr>
        <w:t>Run</w:t>
      </w:r>
      <w:r>
        <w:rPr>
          <w:spacing w:val="-11"/>
          <w:w w:val="105"/>
          <w:sz w:val="23"/>
        </w:rPr>
        <w:t xml:space="preserve"> </w:t>
      </w:r>
      <w:r>
        <w:rPr>
          <w:w w:val="105"/>
          <w:sz w:val="23"/>
        </w:rPr>
        <w:t>the</w:t>
      </w:r>
      <w:r>
        <w:rPr>
          <w:spacing w:val="-11"/>
          <w:w w:val="105"/>
          <w:sz w:val="23"/>
        </w:rPr>
        <w:t xml:space="preserve"> </w:t>
      </w:r>
      <w:r>
        <w:rPr>
          <w:w w:val="105"/>
          <w:sz w:val="23"/>
        </w:rPr>
        <w:t>tests</w:t>
      </w:r>
      <w:r>
        <w:rPr>
          <w:spacing w:val="-8"/>
          <w:w w:val="105"/>
          <w:sz w:val="23"/>
        </w:rPr>
        <w:t xml:space="preserve"> </w:t>
      </w:r>
      <w:r>
        <w:rPr>
          <w:w w:val="105"/>
          <w:sz w:val="23"/>
        </w:rPr>
        <w:t>using</w:t>
      </w:r>
      <w:r>
        <w:rPr>
          <w:spacing w:val="-1"/>
          <w:w w:val="105"/>
          <w:sz w:val="23"/>
        </w:rPr>
        <w:t xml:space="preserve"> </w:t>
      </w:r>
      <w:r>
        <w:rPr>
          <w:spacing w:val="-2"/>
          <w:w w:val="105"/>
          <w:sz w:val="23"/>
        </w:rPr>
        <w:t>pytest:</w:t>
      </w:r>
    </w:p>
    <w:p w14:paraId="5C2128AE">
      <w:pPr>
        <w:pStyle w:val="7"/>
        <w:spacing w:before="197"/>
        <w:ind w:left="1015"/>
      </w:pPr>
      <w:r>
        <w:t>pytest</w:t>
      </w:r>
      <w:r>
        <w:rPr>
          <w:spacing w:val="7"/>
        </w:rPr>
        <w:t xml:space="preserve"> </w:t>
      </w:r>
      <w:r>
        <w:rPr>
          <w:spacing w:val="-2"/>
        </w:rPr>
        <w:t>test_data_integration.py</w:t>
      </w:r>
    </w:p>
    <w:p w14:paraId="6B6F610E">
      <w:pPr>
        <w:pStyle w:val="7"/>
      </w:pPr>
    </w:p>
    <w:p w14:paraId="45EC178E">
      <w:pPr>
        <w:pStyle w:val="7"/>
        <w:spacing w:before="121"/>
      </w:pPr>
    </w:p>
    <w:p w14:paraId="01A9601E">
      <w:pPr>
        <w:pStyle w:val="13"/>
        <w:numPr>
          <w:ilvl w:val="0"/>
          <w:numId w:val="19"/>
        </w:numPr>
        <w:tabs>
          <w:tab w:val="left" w:pos="1288"/>
        </w:tabs>
        <w:spacing w:before="0" w:after="0" w:line="273" w:lineRule="auto"/>
        <w:ind w:left="1023" w:right="1045" w:firstLine="0"/>
        <w:jc w:val="left"/>
        <w:rPr>
          <w:sz w:val="23"/>
        </w:rPr>
      </w:pPr>
      <w:r>
        <w:rPr>
          <w:w w:val="105"/>
          <w:sz w:val="23"/>
        </w:rPr>
        <w:t>Analyze the test results to ensure that the data transformation and loading processes are</w:t>
      </w:r>
      <w:r>
        <w:rPr>
          <w:spacing w:val="40"/>
          <w:w w:val="105"/>
          <w:sz w:val="23"/>
        </w:rPr>
        <w:t xml:space="preserve"> </w:t>
      </w:r>
      <w:r>
        <w:rPr>
          <w:w w:val="105"/>
          <w:sz w:val="23"/>
        </w:rPr>
        <w:t>functioning correctly in the operational data layer.</w:t>
      </w:r>
    </w:p>
    <w:p w14:paraId="76E5D800">
      <w:pPr>
        <w:pStyle w:val="7"/>
      </w:pPr>
    </w:p>
    <w:p w14:paraId="599B76D5">
      <w:pPr>
        <w:pStyle w:val="7"/>
        <w:spacing w:before="85"/>
      </w:pPr>
    </w:p>
    <w:p w14:paraId="692A2143">
      <w:pPr>
        <w:pStyle w:val="7"/>
        <w:spacing w:line="271" w:lineRule="auto"/>
        <w:ind w:left="1023" w:right="1009"/>
        <w:jc w:val="both"/>
      </w:pPr>
      <w:r>
        <w:rPr>
          <w:w w:val="105"/>
        </w:rPr>
        <w:t xml:space="preserve">By implementing automated tests for data integration processes in the data warehousing </w:t>
      </w:r>
      <w:r>
        <w:t>environment, you can ensure the accuracy and reliability of the data transformation and</w:t>
      </w:r>
      <w:r>
        <w:rPr>
          <w:spacing w:val="40"/>
        </w:rPr>
        <w:t xml:space="preserve"> </w:t>
      </w:r>
      <w:r>
        <w:t xml:space="preserve">loading </w:t>
      </w:r>
      <w:r>
        <w:rPr>
          <w:w w:val="105"/>
        </w:rPr>
        <w:t>operations. This approach helps in identifying any issues or discrepancies early on in the development cycle, leading to</w:t>
      </w:r>
      <w:r>
        <w:rPr>
          <w:spacing w:val="-2"/>
          <w:w w:val="105"/>
        </w:rPr>
        <w:t xml:space="preserve"> </w:t>
      </w:r>
      <w:r>
        <w:rPr>
          <w:w w:val="105"/>
        </w:rPr>
        <w:t>a more</w:t>
      </w:r>
      <w:r>
        <w:rPr>
          <w:spacing w:val="-3"/>
          <w:w w:val="105"/>
        </w:rPr>
        <w:t xml:space="preserve"> </w:t>
      </w:r>
      <w:r>
        <w:rPr>
          <w:w w:val="105"/>
        </w:rPr>
        <w:t>robust and efficient data warehousing system.</w:t>
      </w:r>
    </w:p>
    <w:p w14:paraId="6AA9A979">
      <w:pPr>
        <w:pStyle w:val="7"/>
      </w:pPr>
    </w:p>
    <w:p w14:paraId="67D835B5">
      <w:pPr>
        <w:pStyle w:val="7"/>
        <w:spacing w:before="91"/>
      </w:pPr>
    </w:p>
    <w:p w14:paraId="5F0C414F">
      <w:pPr>
        <w:pStyle w:val="3"/>
        <w:ind w:left="1023"/>
      </w:pPr>
      <w:r>
        <w:drawing>
          <wp:anchor distT="0" distB="0" distL="0" distR="0" simplePos="0" relativeHeight="251675648" behindDoc="1" locked="0" layoutInCell="1" allowOverlap="1">
            <wp:simplePos x="0" y="0"/>
            <wp:positionH relativeFrom="page">
              <wp:posOffset>1527810</wp:posOffset>
            </wp:positionH>
            <wp:positionV relativeFrom="paragraph">
              <wp:posOffset>204470</wp:posOffset>
            </wp:positionV>
            <wp:extent cx="4124960" cy="3596640"/>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2" cstate="print"/>
                    <a:stretch>
                      <a:fillRect/>
                    </a:stretch>
                  </pic:blipFill>
                  <pic:spPr>
                    <a:xfrm>
                      <a:off x="0" y="0"/>
                      <a:ext cx="4124761" cy="3596640"/>
                    </a:xfrm>
                    <a:prstGeom prst="rect">
                      <a:avLst/>
                    </a:prstGeom>
                  </pic:spPr>
                </pic:pic>
              </a:graphicData>
            </a:graphic>
          </wp:anchor>
        </w:drawing>
      </w:r>
      <w:bookmarkStart w:id="48" w:name="OUTPUT: (3)"/>
      <w:bookmarkEnd w:id="48"/>
      <w:r>
        <w:rPr>
          <w:spacing w:val="-2"/>
          <w:w w:val="105"/>
        </w:rPr>
        <w:t>OUTPUT:</w:t>
      </w:r>
    </w:p>
    <w:p w14:paraId="0B8738C2">
      <w:pPr>
        <w:pStyle w:val="7"/>
        <w:rPr>
          <w:b/>
        </w:rPr>
      </w:pPr>
    </w:p>
    <w:p w14:paraId="6643F0BD">
      <w:pPr>
        <w:pStyle w:val="7"/>
        <w:spacing w:before="147"/>
        <w:rPr>
          <w:b/>
        </w:rPr>
      </w:pPr>
    </w:p>
    <w:p w14:paraId="17E228F6">
      <w:pPr>
        <w:spacing w:before="0"/>
        <w:ind w:left="1023" w:right="0" w:firstLine="0"/>
        <w:jc w:val="left"/>
        <w:rPr>
          <w:b/>
          <w:sz w:val="23"/>
        </w:rPr>
      </w:pPr>
      <w:r>
        <w:rPr>
          <w:b/>
          <w:spacing w:val="-2"/>
          <w:w w:val="105"/>
          <w:sz w:val="23"/>
        </w:rPr>
        <w:t>RESULT:</w:t>
      </w:r>
    </w:p>
    <w:p w14:paraId="7B3C224A">
      <w:pPr>
        <w:pStyle w:val="7"/>
        <w:spacing w:before="190"/>
        <w:ind w:left="1023"/>
      </w:pPr>
      <w:r>
        <w:t>Thus</w:t>
      </w:r>
      <w:r>
        <w:rPr>
          <w:spacing w:val="17"/>
        </w:rPr>
        <w:t xml:space="preserve"> </w:t>
      </w:r>
      <w:r>
        <w:t>implementation</w:t>
      </w:r>
      <w:r>
        <w:rPr>
          <w:spacing w:val="29"/>
        </w:rPr>
        <w:t xml:space="preserve"> </w:t>
      </w:r>
      <w:r>
        <w:t>of</w:t>
      </w:r>
      <w:r>
        <w:rPr>
          <w:spacing w:val="28"/>
        </w:rPr>
        <w:t xml:space="preserve"> </w:t>
      </w:r>
      <w:r>
        <w:t>warehouse</w:t>
      </w:r>
      <w:r>
        <w:rPr>
          <w:spacing w:val="19"/>
        </w:rPr>
        <w:t xml:space="preserve"> </w:t>
      </w:r>
      <w:r>
        <w:t>testing</w:t>
      </w:r>
      <w:r>
        <w:rPr>
          <w:spacing w:val="32"/>
        </w:rPr>
        <w:t xml:space="preserve"> </w:t>
      </w:r>
      <w:r>
        <w:t>done</w:t>
      </w:r>
      <w:r>
        <w:rPr>
          <w:spacing w:val="29"/>
        </w:rPr>
        <w:t xml:space="preserve"> </w:t>
      </w:r>
      <w:r>
        <w:rPr>
          <w:spacing w:val="-2"/>
        </w:rPr>
        <w:t>successfully.</w:t>
      </w:r>
    </w:p>
    <w:sectPr>
      <w:pgSz w:w="11910" w:h="16850"/>
      <w:pgMar w:top="400" w:right="425" w:bottom="320" w:left="425" w:header="0" w:footer="121" w:gutter="0"/>
      <w:pgBorders>
        <w:top w:val="dashSmallGap" w:color="auto" w:sz="4" w:space="1"/>
        <w:left w:val="dashSmallGap" w:color="auto" w:sz="4" w:space="4"/>
        <w:bottom w:val="dashSmallGap" w:color="auto" w:sz="4" w:space="1"/>
        <w:right w:val="dashSmallGap" w:color="auto" w:sz="4" w:space="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FE3AB">
    <w:pPr>
      <w:pStyle w:val="7"/>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43AD8">
    <w:pPr>
      <w:pStyle w:val="7"/>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ACEE2">
    <w:pPr>
      <w:pStyle w:val="7"/>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AA806">
    <w:pPr>
      <w:pStyle w:val="7"/>
      <w:spacing w:line="14" w:lineRule="auto"/>
      <w:rPr>
        <w:sz w:val="4"/>
      </w:rPr>
    </w:pPr>
    <w:r>
      <w:rPr>
        <w:sz w:val="4"/>
      </w:rPr>
      <mc:AlternateContent>
        <mc:Choice Requires="wps">
          <w:drawing>
            <wp:anchor distT="0" distB="0" distL="0" distR="0" simplePos="0" relativeHeight="251665408" behindDoc="1" locked="0" layoutInCell="1" allowOverlap="1">
              <wp:simplePos x="0" y="0"/>
              <wp:positionH relativeFrom="page">
                <wp:posOffset>3701415</wp:posOffset>
              </wp:positionH>
              <wp:positionV relativeFrom="page">
                <wp:posOffset>-1905</wp:posOffset>
              </wp:positionV>
              <wp:extent cx="170180" cy="41275"/>
              <wp:effectExtent l="0" t="0" r="0" b="0"/>
              <wp:wrapNone/>
              <wp:docPr id="9" name="Textbox 9"/>
              <wp:cNvGraphicFramePr/>
              <a:graphic xmlns:a="http://schemas.openxmlformats.org/drawingml/2006/main">
                <a:graphicData uri="http://schemas.microsoft.com/office/word/2010/wordprocessingShape">
                  <wps:wsp>
                    <wps:cNvSpPr txBox="1"/>
                    <wps:spPr>
                      <a:xfrm>
                        <a:off x="0" y="0"/>
                        <a:ext cx="170180" cy="41275"/>
                      </a:xfrm>
                      <a:prstGeom prst="rect">
                        <a:avLst/>
                      </a:prstGeom>
                    </wps:spPr>
                    <wps:txbx>
                      <w:txbxContent>
                        <w:p w14:paraId="4A7A9B30">
                          <w:pPr>
                            <w:spacing w:before="20"/>
                            <w:ind w:left="20" w:right="0" w:firstLine="0"/>
                            <w:jc w:val="left"/>
                            <w:rPr>
                              <w:rFonts w:ascii="Arial MT"/>
                              <w:sz w:val="2"/>
                            </w:rPr>
                          </w:pPr>
                          <w:r>
                            <w:rPr>
                              <w:rFonts w:ascii="Arial MT"/>
                              <w:spacing w:val="-2"/>
                              <w:w w:val="105"/>
                              <w:sz w:val="2"/>
                            </w:rPr>
                            <w:t>l</w:t>
                          </w:r>
                          <w:r>
                            <w:rPr>
                              <w:rFonts w:ascii="Arial MT"/>
                              <w:spacing w:val="-4"/>
                              <w:w w:val="105"/>
                              <w:sz w:val="2"/>
                            </w:rPr>
                            <w:t xml:space="preserve"> </w:t>
                          </w:r>
                          <w:r>
                            <w:rPr>
                              <w:rFonts w:ascii="Arial MT"/>
                              <w:spacing w:val="-2"/>
                              <w:w w:val="105"/>
                              <w:sz w:val="2"/>
                            </w:rPr>
                            <w:t>OM</w:t>
                          </w:r>
                          <w:r>
                            <w:rPr>
                              <w:rFonts w:ascii="Arial MT"/>
                              <w:w w:val="105"/>
                              <w:sz w:val="2"/>
                            </w:rPr>
                            <w:t xml:space="preserve"> </w:t>
                          </w:r>
                          <w:r>
                            <w:rPr>
                              <w:rFonts w:ascii="Arial MT"/>
                              <w:spacing w:val="-2"/>
                              <w:w w:val="105"/>
                              <w:sz w:val="2"/>
                            </w:rPr>
                            <w:t>oARc</w:t>
                          </w:r>
                          <w:r>
                            <w:rPr>
                              <w:rFonts w:ascii="Arial MT"/>
                              <w:w w:val="105"/>
                              <w:sz w:val="2"/>
                            </w:rPr>
                            <w:t xml:space="preserve"> </w:t>
                          </w:r>
                          <w:r>
                            <w:rPr>
                              <w:rFonts w:ascii="Arial MT"/>
                              <w:spacing w:val="-2"/>
                              <w:w w:val="105"/>
                              <w:sz w:val="2"/>
                            </w:rPr>
                            <w:t>PSD|38</w:t>
                          </w:r>
                          <w:r>
                            <w:rPr>
                              <w:rFonts w:ascii="Arial MT"/>
                              <w:spacing w:val="-3"/>
                              <w:w w:val="105"/>
                              <w:sz w:val="2"/>
                            </w:rPr>
                            <w:t xml:space="preserve"> </w:t>
                          </w:r>
                          <w:r>
                            <w:rPr>
                              <w:rFonts w:ascii="Arial MT"/>
                              <w:spacing w:val="-2"/>
                              <w:w w:val="105"/>
                              <w:sz w:val="2"/>
                            </w:rPr>
                            <w:t>376938</w:t>
                          </w:r>
                        </w:p>
                      </w:txbxContent>
                    </wps:txbx>
                    <wps:bodyPr wrap="square" lIns="0" tIns="0" rIns="0" bIns="0" rtlCol="0">
                      <a:noAutofit/>
                    </wps:bodyPr>
                  </wps:wsp>
                </a:graphicData>
              </a:graphic>
            </wp:anchor>
          </w:drawing>
        </mc:Choice>
        <mc:Fallback>
          <w:pict>
            <v:shape id="Textbox 9" o:spid="_x0000_s1026" o:spt="202" type="#_x0000_t202" style="position:absolute;left:0pt;margin-left:291.45pt;margin-top:-0.15pt;height:3.25pt;width:13.4pt;mso-position-horizontal-relative:page;mso-position-vertical-relative:page;z-index:-251651072;mso-width-relative:page;mso-height-relative:page;" filled="f" stroked="f" coordsize="21600,21600" o:gfxdata="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BxHdrzW&#10;AAAABwEAAA8AAAAAAAAAAQAgAAAAIgAAAGRycy9kb3ducmV2LnhtbFBLAQIUABQAAAAIAIdO4kD8&#10;th3ZsAEAAHIDAAAOAAAAAAAAAAEAIAAAACUBAABkcnMvZTJvRG9jLnhtbFBLBQYAAAAABgAGAFkB&#10;AABHBQAAAAA=&#10;">
              <v:fill on="f" focussize="0,0"/>
              <v:stroke on="f"/>
              <v:imagedata o:title=""/>
              <o:lock v:ext="edit" aspectratio="f"/>
              <v:textbox inset="0mm,0mm,0mm,0mm">
                <w:txbxContent>
                  <w:p w14:paraId="4A7A9B30">
                    <w:pPr>
                      <w:spacing w:before="20"/>
                      <w:ind w:left="20" w:right="0" w:firstLine="0"/>
                      <w:jc w:val="left"/>
                      <w:rPr>
                        <w:rFonts w:ascii="Arial MT"/>
                        <w:sz w:val="2"/>
                      </w:rPr>
                    </w:pPr>
                    <w:r>
                      <w:rPr>
                        <w:rFonts w:ascii="Arial MT"/>
                        <w:spacing w:val="-2"/>
                        <w:w w:val="105"/>
                        <w:sz w:val="2"/>
                      </w:rPr>
                      <w:t>l</w:t>
                    </w:r>
                    <w:r>
                      <w:rPr>
                        <w:rFonts w:ascii="Arial MT"/>
                        <w:spacing w:val="-4"/>
                        <w:w w:val="105"/>
                        <w:sz w:val="2"/>
                      </w:rPr>
                      <w:t xml:space="preserve"> </w:t>
                    </w:r>
                    <w:r>
                      <w:rPr>
                        <w:rFonts w:ascii="Arial MT"/>
                        <w:spacing w:val="-2"/>
                        <w:w w:val="105"/>
                        <w:sz w:val="2"/>
                      </w:rPr>
                      <w:t>OM</w:t>
                    </w:r>
                    <w:r>
                      <w:rPr>
                        <w:rFonts w:ascii="Arial MT"/>
                        <w:w w:val="105"/>
                        <w:sz w:val="2"/>
                      </w:rPr>
                      <w:t xml:space="preserve"> </w:t>
                    </w:r>
                    <w:r>
                      <w:rPr>
                        <w:rFonts w:ascii="Arial MT"/>
                        <w:spacing w:val="-2"/>
                        <w:w w:val="105"/>
                        <w:sz w:val="2"/>
                      </w:rPr>
                      <w:t>oARc</w:t>
                    </w:r>
                    <w:r>
                      <w:rPr>
                        <w:rFonts w:ascii="Arial MT"/>
                        <w:w w:val="105"/>
                        <w:sz w:val="2"/>
                      </w:rPr>
                      <w:t xml:space="preserve"> </w:t>
                    </w:r>
                    <w:r>
                      <w:rPr>
                        <w:rFonts w:ascii="Arial MT"/>
                        <w:spacing w:val="-2"/>
                        <w:w w:val="105"/>
                        <w:sz w:val="2"/>
                      </w:rPr>
                      <w:t>PSD|38</w:t>
                    </w:r>
                    <w:r>
                      <w:rPr>
                        <w:rFonts w:ascii="Arial MT"/>
                        <w:spacing w:val="-3"/>
                        <w:w w:val="105"/>
                        <w:sz w:val="2"/>
                      </w:rPr>
                      <w:t xml:space="preserve"> </w:t>
                    </w:r>
                    <w:r>
                      <w:rPr>
                        <w:rFonts w:ascii="Arial MT"/>
                        <w:spacing w:val="-2"/>
                        <w:w w:val="105"/>
                        <w:sz w:val="2"/>
                      </w:rPr>
                      <w:t>376938</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4"/>
      <w:numFmt w:val="decimal"/>
      <w:lvlText w:val="%1."/>
      <w:lvlJc w:val="left"/>
      <w:pPr>
        <w:ind w:left="1260" w:hanging="245"/>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1015" w:hanging="152"/>
      </w:pPr>
      <w:rPr>
        <w:rFonts w:hint="default" w:ascii="Times New Roman" w:hAnsi="Times New Roman" w:eastAsia="Times New Roman" w:cs="Times New Roman"/>
        <w:b w:val="0"/>
        <w:bCs w:val="0"/>
        <w:i w:val="0"/>
        <w:iCs w:val="0"/>
        <w:spacing w:val="0"/>
        <w:w w:val="103"/>
        <w:sz w:val="23"/>
        <w:szCs w:val="23"/>
        <w:lang w:val="en-US" w:eastAsia="en-US" w:bidi="ar-SA"/>
      </w:rPr>
    </w:lvl>
    <w:lvl w:ilvl="2" w:tentative="0">
      <w:start w:val="0"/>
      <w:numFmt w:val="bullet"/>
      <w:lvlText w:val="•"/>
      <w:lvlJc w:val="left"/>
      <w:pPr>
        <w:ind w:left="2348" w:hanging="152"/>
      </w:pPr>
      <w:rPr>
        <w:rFonts w:hint="default"/>
        <w:lang w:val="en-US" w:eastAsia="en-US" w:bidi="ar-SA"/>
      </w:rPr>
    </w:lvl>
    <w:lvl w:ilvl="3" w:tentative="0">
      <w:start w:val="0"/>
      <w:numFmt w:val="bullet"/>
      <w:lvlText w:val="•"/>
      <w:lvlJc w:val="left"/>
      <w:pPr>
        <w:ind w:left="3437" w:hanging="152"/>
      </w:pPr>
      <w:rPr>
        <w:rFonts w:hint="default"/>
        <w:lang w:val="en-US" w:eastAsia="en-US" w:bidi="ar-SA"/>
      </w:rPr>
    </w:lvl>
    <w:lvl w:ilvl="4" w:tentative="0">
      <w:start w:val="0"/>
      <w:numFmt w:val="bullet"/>
      <w:lvlText w:val="•"/>
      <w:lvlJc w:val="left"/>
      <w:pPr>
        <w:ind w:left="4526" w:hanging="152"/>
      </w:pPr>
      <w:rPr>
        <w:rFonts w:hint="default"/>
        <w:lang w:val="en-US" w:eastAsia="en-US" w:bidi="ar-SA"/>
      </w:rPr>
    </w:lvl>
    <w:lvl w:ilvl="5" w:tentative="0">
      <w:start w:val="0"/>
      <w:numFmt w:val="bullet"/>
      <w:lvlText w:val="•"/>
      <w:lvlJc w:val="left"/>
      <w:pPr>
        <w:ind w:left="5615" w:hanging="152"/>
      </w:pPr>
      <w:rPr>
        <w:rFonts w:hint="default"/>
        <w:lang w:val="en-US" w:eastAsia="en-US" w:bidi="ar-SA"/>
      </w:rPr>
    </w:lvl>
    <w:lvl w:ilvl="6" w:tentative="0">
      <w:start w:val="0"/>
      <w:numFmt w:val="bullet"/>
      <w:lvlText w:val="•"/>
      <w:lvlJc w:val="left"/>
      <w:pPr>
        <w:ind w:left="6703" w:hanging="152"/>
      </w:pPr>
      <w:rPr>
        <w:rFonts w:hint="default"/>
        <w:lang w:val="en-US" w:eastAsia="en-US" w:bidi="ar-SA"/>
      </w:rPr>
    </w:lvl>
    <w:lvl w:ilvl="7" w:tentative="0">
      <w:start w:val="0"/>
      <w:numFmt w:val="bullet"/>
      <w:lvlText w:val="•"/>
      <w:lvlJc w:val="left"/>
      <w:pPr>
        <w:ind w:left="7792" w:hanging="152"/>
      </w:pPr>
      <w:rPr>
        <w:rFonts w:hint="default"/>
        <w:lang w:val="en-US" w:eastAsia="en-US" w:bidi="ar-SA"/>
      </w:rPr>
    </w:lvl>
    <w:lvl w:ilvl="8" w:tentative="0">
      <w:start w:val="0"/>
      <w:numFmt w:val="bullet"/>
      <w:lvlText w:val="•"/>
      <w:lvlJc w:val="left"/>
      <w:pPr>
        <w:ind w:left="8881" w:hanging="152"/>
      </w:pPr>
      <w:rPr>
        <w:rFonts w:hint="default"/>
        <w:lang w:val="en-US" w:eastAsia="en-US" w:bidi="ar-SA"/>
      </w:rPr>
    </w:lvl>
  </w:abstractNum>
  <w:abstractNum w:abstractNumId="1">
    <w:nsid w:val="9C8AC8EF"/>
    <w:multiLevelType w:val="multilevel"/>
    <w:tmpl w:val="9C8AC8EF"/>
    <w:lvl w:ilvl="0" w:tentative="0">
      <w:start w:val="1"/>
      <w:numFmt w:val="decimal"/>
      <w:lvlText w:val="%1."/>
      <w:lvlJc w:val="left"/>
      <w:pPr>
        <w:ind w:left="1260" w:hanging="245"/>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239" w:hanging="245"/>
      </w:pPr>
      <w:rPr>
        <w:rFonts w:hint="default"/>
        <w:lang w:val="en-US" w:eastAsia="en-US" w:bidi="ar-SA"/>
      </w:rPr>
    </w:lvl>
    <w:lvl w:ilvl="2" w:tentative="0">
      <w:start w:val="0"/>
      <w:numFmt w:val="bullet"/>
      <w:lvlText w:val="•"/>
      <w:lvlJc w:val="left"/>
      <w:pPr>
        <w:ind w:left="3219" w:hanging="245"/>
      </w:pPr>
      <w:rPr>
        <w:rFonts w:hint="default"/>
        <w:lang w:val="en-US" w:eastAsia="en-US" w:bidi="ar-SA"/>
      </w:rPr>
    </w:lvl>
    <w:lvl w:ilvl="3" w:tentative="0">
      <w:start w:val="0"/>
      <w:numFmt w:val="bullet"/>
      <w:lvlText w:val="•"/>
      <w:lvlJc w:val="left"/>
      <w:pPr>
        <w:ind w:left="4199" w:hanging="245"/>
      </w:pPr>
      <w:rPr>
        <w:rFonts w:hint="default"/>
        <w:lang w:val="en-US" w:eastAsia="en-US" w:bidi="ar-SA"/>
      </w:rPr>
    </w:lvl>
    <w:lvl w:ilvl="4" w:tentative="0">
      <w:start w:val="0"/>
      <w:numFmt w:val="bullet"/>
      <w:lvlText w:val="•"/>
      <w:lvlJc w:val="left"/>
      <w:pPr>
        <w:ind w:left="5179" w:hanging="245"/>
      </w:pPr>
      <w:rPr>
        <w:rFonts w:hint="default"/>
        <w:lang w:val="en-US" w:eastAsia="en-US" w:bidi="ar-SA"/>
      </w:rPr>
    </w:lvl>
    <w:lvl w:ilvl="5" w:tentative="0">
      <w:start w:val="0"/>
      <w:numFmt w:val="bullet"/>
      <w:lvlText w:val="•"/>
      <w:lvlJc w:val="left"/>
      <w:pPr>
        <w:ind w:left="6159" w:hanging="245"/>
      </w:pPr>
      <w:rPr>
        <w:rFonts w:hint="default"/>
        <w:lang w:val="en-US" w:eastAsia="en-US" w:bidi="ar-SA"/>
      </w:rPr>
    </w:lvl>
    <w:lvl w:ilvl="6" w:tentative="0">
      <w:start w:val="0"/>
      <w:numFmt w:val="bullet"/>
      <w:lvlText w:val="•"/>
      <w:lvlJc w:val="left"/>
      <w:pPr>
        <w:ind w:left="7139" w:hanging="245"/>
      </w:pPr>
      <w:rPr>
        <w:rFonts w:hint="default"/>
        <w:lang w:val="en-US" w:eastAsia="en-US" w:bidi="ar-SA"/>
      </w:rPr>
    </w:lvl>
    <w:lvl w:ilvl="7" w:tentative="0">
      <w:start w:val="0"/>
      <w:numFmt w:val="bullet"/>
      <w:lvlText w:val="•"/>
      <w:lvlJc w:val="left"/>
      <w:pPr>
        <w:ind w:left="8119" w:hanging="245"/>
      </w:pPr>
      <w:rPr>
        <w:rFonts w:hint="default"/>
        <w:lang w:val="en-US" w:eastAsia="en-US" w:bidi="ar-SA"/>
      </w:rPr>
    </w:lvl>
    <w:lvl w:ilvl="8" w:tentative="0">
      <w:start w:val="0"/>
      <w:numFmt w:val="bullet"/>
      <w:lvlText w:val="•"/>
      <w:lvlJc w:val="left"/>
      <w:pPr>
        <w:ind w:left="9099" w:hanging="245"/>
      </w:pPr>
      <w:rPr>
        <w:rFonts w:hint="default"/>
        <w:lang w:val="en-US" w:eastAsia="en-US" w:bidi="ar-SA"/>
      </w:rPr>
    </w:lvl>
  </w:abstractNum>
  <w:abstractNum w:abstractNumId="2">
    <w:nsid w:val="B5E306ED"/>
    <w:multiLevelType w:val="multilevel"/>
    <w:tmpl w:val="B5E306ED"/>
    <w:lvl w:ilvl="0" w:tentative="0">
      <w:start w:val="2"/>
      <w:numFmt w:val="decimal"/>
      <w:lvlText w:val="%1."/>
      <w:lvlJc w:val="left"/>
      <w:pPr>
        <w:ind w:left="1383" w:hanging="245"/>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347" w:hanging="245"/>
      </w:pPr>
      <w:rPr>
        <w:rFonts w:hint="default"/>
        <w:lang w:val="en-US" w:eastAsia="en-US" w:bidi="ar-SA"/>
      </w:rPr>
    </w:lvl>
    <w:lvl w:ilvl="2" w:tentative="0">
      <w:start w:val="0"/>
      <w:numFmt w:val="bullet"/>
      <w:lvlText w:val="•"/>
      <w:lvlJc w:val="left"/>
      <w:pPr>
        <w:ind w:left="3315" w:hanging="245"/>
      </w:pPr>
      <w:rPr>
        <w:rFonts w:hint="default"/>
        <w:lang w:val="en-US" w:eastAsia="en-US" w:bidi="ar-SA"/>
      </w:rPr>
    </w:lvl>
    <w:lvl w:ilvl="3" w:tentative="0">
      <w:start w:val="0"/>
      <w:numFmt w:val="bullet"/>
      <w:lvlText w:val="•"/>
      <w:lvlJc w:val="left"/>
      <w:pPr>
        <w:ind w:left="4283" w:hanging="245"/>
      </w:pPr>
      <w:rPr>
        <w:rFonts w:hint="default"/>
        <w:lang w:val="en-US" w:eastAsia="en-US" w:bidi="ar-SA"/>
      </w:rPr>
    </w:lvl>
    <w:lvl w:ilvl="4" w:tentative="0">
      <w:start w:val="0"/>
      <w:numFmt w:val="bullet"/>
      <w:lvlText w:val="•"/>
      <w:lvlJc w:val="left"/>
      <w:pPr>
        <w:ind w:left="5251" w:hanging="245"/>
      </w:pPr>
      <w:rPr>
        <w:rFonts w:hint="default"/>
        <w:lang w:val="en-US" w:eastAsia="en-US" w:bidi="ar-SA"/>
      </w:rPr>
    </w:lvl>
    <w:lvl w:ilvl="5" w:tentative="0">
      <w:start w:val="0"/>
      <w:numFmt w:val="bullet"/>
      <w:lvlText w:val="•"/>
      <w:lvlJc w:val="left"/>
      <w:pPr>
        <w:ind w:left="6219" w:hanging="245"/>
      </w:pPr>
      <w:rPr>
        <w:rFonts w:hint="default"/>
        <w:lang w:val="en-US" w:eastAsia="en-US" w:bidi="ar-SA"/>
      </w:rPr>
    </w:lvl>
    <w:lvl w:ilvl="6" w:tentative="0">
      <w:start w:val="0"/>
      <w:numFmt w:val="bullet"/>
      <w:lvlText w:val="•"/>
      <w:lvlJc w:val="left"/>
      <w:pPr>
        <w:ind w:left="7187" w:hanging="245"/>
      </w:pPr>
      <w:rPr>
        <w:rFonts w:hint="default"/>
        <w:lang w:val="en-US" w:eastAsia="en-US" w:bidi="ar-SA"/>
      </w:rPr>
    </w:lvl>
    <w:lvl w:ilvl="7" w:tentative="0">
      <w:start w:val="0"/>
      <w:numFmt w:val="bullet"/>
      <w:lvlText w:val="•"/>
      <w:lvlJc w:val="left"/>
      <w:pPr>
        <w:ind w:left="8155" w:hanging="245"/>
      </w:pPr>
      <w:rPr>
        <w:rFonts w:hint="default"/>
        <w:lang w:val="en-US" w:eastAsia="en-US" w:bidi="ar-SA"/>
      </w:rPr>
    </w:lvl>
    <w:lvl w:ilvl="8" w:tentative="0">
      <w:start w:val="0"/>
      <w:numFmt w:val="bullet"/>
      <w:lvlText w:val="•"/>
      <w:lvlJc w:val="left"/>
      <w:pPr>
        <w:ind w:left="9123" w:hanging="245"/>
      </w:pPr>
      <w:rPr>
        <w:rFonts w:hint="default"/>
        <w:lang w:val="en-US" w:eastAsia="en-US" w:bidi="ar-SA"/>
      </w:rPr>
    </w:lvl>
  </w:abstractNum>
  <w:abstractNum w:abstractNumId="3">
    <w:nsid w:val="BF205925"/>
    <w:multiLevelType w:val="multilevel"/>
    <w:tmpl w:val="BF205925"/>
    <w:lvl w:ilvl="0" w:tentative="0">
      <w:start w:val="2"/>
      <w:numFmt w:val="decimal"/>
      <w:lvlText w:val="%1."/>
      <w:lvlJc w:val="left"/>
      <w:pPr>
        <w:ind w:left="1383" w:hanging="245"/>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347" w:hanging="245"/>
      </w:pPr>
      <w:rPr>
        <w:rFonts w:hint="default"/>
        <w:lang w:val="en-US" w:eastAsia="en-US" w:bidi="ar-SA"/>
      </w:rPr>
    </w:lvl>
    <w:lvl w:ilvl="2" w:tentative="0">
      <w:start w:val="0"/>
      <w:numFmt w:val="bullet"/>
      <w:lvlText w:val="•"/>
      <w:lvlJc w:val="left"/>
      <w:pPr>
        <w:ind w:left="3315" w:hanging="245"/>
      </w:pPr>
      <w:rPr>
        <w:rFonts w:hint="default"/>
        <w:lang w:val="en-US" w:eastAsia="en-US" w:bidi="ar-SA"/>
      </w:rPr>
    </w:lvl>
    <w:lvl w:ilvl="3" w:tentative="0">
      <w:start w:val="0"/>
      <w:numFmt w:val="bullet"/>
      <w:lvlText w:val="•"/>
      <w:lvlJc w:val="left"/>
      <w:pPr>
        <w:ind w:left="4283" w:hanging="245"/>
      </w:pPr>
      <w:rPr>
        <w:rFonts w:hint="default"/>
        <w:lang w:val="en-US" w:eastAsia="en-US" w:bidi="ar-SA"/>
      </w:rPr>
    </w:lvl>
    <w:lvl w:ilvl="4" w:tentative="0">
      <w:start w:val="0"/>
      <w:numFmt w:val="bullet"/>
      <w:lvlText w:val="•"/>
      <w:lvlJc w:val="left"/>
      <w:pPr>
        <w:ind w:left="5251" w:hanging="245"/>
      </w:pPr>
      <w:rPr>
        <w:rFonts w:hint="default"/>
        <w:lang w:val="en-US" w:eastAsia="en-US" w:bidi="ar-SA"/>
      </w:rPr>
    </w:lvl>
    <w:lvl w:ilvl="5" w:tentative="0">
      <w:start w:val="0"/>
      <w:numFmt w:val="bullet"/>
      <w:lvlText w:val="•"/>
      <w:lvlJc w:val="left"/>
      <w:pPr>
        <w:ind w:left="6219" w:hanging="245"/>
      </w:pPr>
      <w:rPr>
        <w:rFonts w:hint="default"/>
        <w:lang w:val="en-US" w:eastAsia="en-US" w:bidi="ar-SA"/>
      </w:rPr>
    </w:lvl>
    <w:lvl w:ilvl="6" w:tentative="0">
      <w:start w:val="0"/>
      <w:numFmt w:val="bullet"/>
      <w:lvlText w:val="•"/>
      <w:lvlJc w:val="left"/>
      <w:pPr>
        <w:ind w:left="7187" w:hanging="245"/>
      </w:pPr>
      <w:rPr>
        <w:rFonts w:hint="default"/>
        <w:lang w:val="en-US" w:eastAsia="en-US" w:bidi="ar-SA"/>
      </w:rPr>
    </w:lvl>
    <w:lvl w:ilvl="7" w:tentative="0">
      <w:start w:val="0"/>
      <w:numFmt w:val="bullet"/>
      <w:lvlText w:val="•"/>
      <w:lvlJc w:val="left"/>
      <w:pPr>
        <w:ind w:left="8155" w:hanging="245"/>
      </w:pPr>
      <w:rPr>
        <w:rFonts w:hint="default"/>
        <w:lang w:val="en-US" w:eastAsia="en-US" w:bidi="ar-SA"/>
      </w:rPr>
    </w:lvl>
    <w:lvl w:ilvl="8" w:tentative="0">
      <w:start w:val="0"/>
      <w:numFmt w:val="bullet"/>
      <w:lvlText w:val="•"/>
      <w:lvlJc w:val="left"/>
      <w:pPr>
        <w:ind w:left="9123" w:hanging="245"/>
      </w:pPr>
      <w:rPr>
        <w:rFonts w:hint="default"/>
        <w:lang w:val="en-US" w:eastAsia="en-US" w:bidi="ar-SA"/>
      </w:rPr>
    </w:lvl>
  </w:abstractNum>
  <w:abstractNum w:abstractNumId="4">
    <w:nsid w:val="C8879AEF"/>
    <w:multiLevelType w:val="multilevel"/>
    <w:tmpl w:val="C8879AEF"/>
    <w:lvl w:ilvl="0" w:tentative="0">
      <w:start w:val="1"/>
      <w:numFmt w:val="decimal"/>
      <w:lvlText w:val="%1."/>
      <w:lvlJc w:val="left"/>
      <w:pPr>
        <w:ind w:left="1015" w:hanging="245"/>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023" w:hanging="245"/>
      </w:pPr>
      <w:rPr>
        <w:rFonts w:hint="default"/>
        <w:lang w:val="en-US" w:eastAsia="en-US" w:bidi="ar-SA"/>
      </w:rPr>
    </w:lvl>
    <w:lvl w:ilvl="2" w:tentative="0">
      <w:start w:val="0"/>
      <w:numFmt w:val="bullet"/>
      <w:lvlText w:val="•"/>
      <w:lvlJc w:val="left"/>
      <w:pPr>
        <w:ind w:left="3027" w:hanging="245"/>
      </w:pPr>
      <w:rPr>
        <w:rFonts w:hint="default"/>
        <w:lang w:val="en-US" w:eastAsia="en-US" w:bidi="ar-SA"/>
      </w:rPr>
    </w:lvl>
    <w:lvl w:ilvl="3" w:tentative="0">
      <w:start w:val="0"/>
      <w:numFmt w:val="bullet"/>
      <w:lvlText w:val="•"/>
      <w:lvlJc w:val="left"/>
      <w:pPr>
        <w:ind w:left="4031" w:hanging="245"/>
      </w:pPr>
      <w:rPr>
        <w:rFonts w:hint="default"/>
        <w:lang w:val="en-US" w:eastAsia="en-US" w:bidi="ar-SA"/>
      </w:rPr>
    </w:lvl>
    <w:lvl w:ilvl="4" w:tentative="0">
      <w:start w:val="0"/>
      <w:numFmt w:val="bullet"/>
      <w:lvlText w:val="•"/>
      <w:lvlJc w:val="left"/>
      <w:pPr>
        <w:ind w:left="5035" w:hanging="245"/>
      </w:pPr>
      <w:rPr>
        <w:rFonts w:hint="default"/>
        <w:lang w:val="en-US" w:eastAsia="en-US" w:bidi="ar-SA"/>
      </w:rPr>
    </w:lvl>
    <w:lvl w:ilvl="5" w:tentative="0">
      <w:start w:val="0"/>
      <w:numFmt w:val="bullet"/>
      <w:lvlText w:val="•"/>
      <w:lvlJc w:val="left"/>
      <w:pPr>
        <w:ind w:left="6039" w:hanging="245"/>
      </w:pPr>
      <w:rPr>
        <w:rFonts w:hint="default"/>
        <w:lang w:val="en-US" w:eastAsia="en-US" w:bidi="ar-SA"/>
      </w:rPr>
    </w:lvl>
    <w:lvl w:ilvl="6" w:tentative="0">
      <w:start w:val="0"/>
      <w:numFmt w:val="bullet"/>
      <w:lvlText w:val="•"/>
      <w:lvlJc w:val="left"/>
      <w:pPr>
        <w:ind w:left="7043" w:hanging="245"/>
      </w:pPr>
      <w:rPr>
        <w:rFonts w:hint="default"/>
        <w:lang w:val="en-US" w:eastAsia="en-US" w:bidi="ar-SA"/>
      </w:rPr>
    </w:lvl>
    <w:lvl w:ilvl="7" w:tentative="0">
      <w:start w:val="0"/>
      <w:numFmt w:val="bullet"/>
      <w:lvlText w:val="•"/>
      <w:lvlJc w:val="left"/>
      <w:pPr>
        <w:ind w:left="8047" w:hanging="245"/>
      </w:pPr>
      <w:rPr>
        <w:rFonts w:hint="default"/>
        <w:lang w:val="en-US" w:eastAsia="en-US" w:bidi="ar-SA"/>
      </w:rPr>
    </w:lvl>
    <w:lvl w:ilvl="8" w:tentative="0">
      <w:start w:val="0"/>
      <w:numFmt w:val="bullet"/>
      <w:lvlText w:val="•"/>
      <w:lvlJc w:val="left"/>
      <w:pPr>
        <w:ind w:left="9051" w:hanging="245"/>
      </w:pPr>
      <w:rPr>
        <w:rFonts w:hint="default"/>
        <w:lang w:val="en-US" w:eastAsia="en-US" w:bidi="ar-SA"/>
      </w:rPr>
    </w:lvl>
  </w:abstractNum>
  <w:abstractNum w:abstractNumId="5">
    <w:nsid w:val="CF092B84"/>
    <w:multiLevelType w:val="multilevel"/>
    <w:tmpl w:val="CF092B84"/>
    <w:lvl w:ilvl="0" w:tentative="0">
      <w:start w:val="3"/>
      <w:numFmt w:val="decimal"/>
      <w:lvlText w:val="%1."/>
      <w:lvlJc w:val="left"/>
      <w:pPr>
        <w:ind w:left="1981" w:hanging="245"/>
        <w:jc w:val="left"/>
      </w:pPr>
      <w:rPr>
        <w:rFonts w:hint="default" w:ascii="Times New Roman" w:hAnsi="Times New Roman" w:eastAsia="Times New Roman" w:cs="Times New Roman"/>
        <w:b w:val="0"/>
        <w:bCs w:val="0"/>
        <w:i w:val="0"/>
        <w:iCs w:val="0"/>
        <w:spacing w:val="0"/>
        <w:w w:val="91"/>
        <w:sz w:val="23"/>
        <w:szCs w:val="23"/>
        <w:lang w:val="en-US" w:eastAsia="en-US" w:bidi="ar-SA"/>
      </w:rPr>
    </w:lvl>
    <w:lvl w:ilvl="1" w:tentative="0">
      <w:start w:val="0"/>
      <w:numFmt w:val="bullet"/>
      <w:lvlText w:val="•"/>
      <w:lvlJc w:val="left"/>
      <w:pPr>
        <w:ind w:left="2887" w:hanging="245"/>
      </w:pPr>
      <w:rPr>
        <w:rFonts w:hint="default"/>
        <w:lang w:val="en-US" w:eastAsia="en-US" w:bidi="ar-SA"/>
      </w:rPr>
    </w:lvl>
    <w:lvl w:ilvl="2" w:tentative="0">
      <w:start w:val="0"/>
      <w:numFmt w:val="bullet"/>
      <w:lvlText w:val="•"/>
      <w:lvlJc w:val="left"/>
      <w:pPr>
        <w:ind w:left="3795" w:hanging="245"/>
      </w:pPr>
      <w:rPr>
        <w:rFonts w:hint="default"/>
        <w:lang w:val="en-US" w:eastAsia="en-US" w:bidi="ar-SA"/>
      </w:rPr>
    </w:lvl>
    <w:lvl w:ilvl="3" w:tentative="0">
      <w:start w:val="0"/>
      <w:numFmt w:val="bullet"/>
      <w:lvlText w:val="•"/>
      <w:lvlJc w:val="left"/>
      <w:pPr>
        <w:ind w:left="4703" w:hanging="245"/>
      </w:pPr>
      <w:rPr>
        <w:rFonts w:hint="default"/>
        <w:lang w:val="en-US" w:eastAsia="en-US" w:bidi="ar-SA"/>
      </w:rPr>
    </w:lvl>
    <w:lvl w:ilvl="4" w:tentative="0">
      <w:start w:val="0"/>
      <w:numFmt w:val="bullet"/>
      <w:lvlText w:val="•"/>
      <w:lvlJc w:val="left"/>
      <w:pPr>
        <w:ind w:left="5611" w:hanging="245"/>
      </w:pPr>
      <w:rPr>
        <w:rFonts w:hint="default"/>
        <w:lang w:val="en-US" w:eastAsia="en-US" w:bidi="ar-SA"/>
      </w:rPr>
    </w:lvl>
    <w:lvl w:ilvl="5" w:tentative="0">
      <w:start w:val="0"/>
      <w:numFmt w:val="bullet"/>
      <w:lvlText w:val="•"/>
      <w:lvlJc w:val="left"/>
      <w:pPr>
        <w:ind w:left="6519" w:hanging="245"/>
      </w:pPr>
      <w:rPr>
        <w:rFonts w:hint="default"/>
        <w:lang w:val="en-US" w:eastAsia="en-US" w:bidi="ar-SA"/>
      </w:rPr>
    </w:lvl>
    <w:lvl w:ilvl="6" w:tentative="0">
      <w:start w:val="0"/>
      <w:numFmt w:val="bullet"/>
      <w:lvlText w:val="•"/>
      <w:lvlJc w:val="left"/>
      <w:pPr>
        <w:ind w:left="7427" w:hanging="245"/>
      </w:pPr>
      <w:rPr>
        <w:rFonts w:hint="default"/>
        <w:lang w:val="en-US" w:eastAsia="en-US" w:bidi="ar-SA"/>
      </w:rPr>
    </w:lvl>
    <w:lvl w:ilvl="7" w:tentative="0">
      <w:start w:val="0"/>
      <w:numFmt w:val="bullet"/>
      <w:lvlText w:val="•"/>
      <w:lvlJc w:val="left"/>
      <w:pPr>
        <w:ind w:left="8335" w:hanging="245"/>
      </w:pPr>
      <w:rPr>
        <w:rFonts w:hint="default"/>
        <w:lang w:val="en-US" w:eastAsia="en-US" w:bidi="ar-SA"/>
      </w:rPr>
    </w:lvl>
    <w:lvl w:ilvl="8" w:tentative="0">
      <w:start w:val="0"/>
      <w:numFmt w:val="bullet"/>
      <w:lvlText w:val="•"/>
      <w:lvlJc w:val="left"/>
      <w:pPr>
        <w:ind w:left="9243" w:hanging="245"/>
      </w:pPr>
      <w:rPr>
        <w:rFonts w:hint="default"/>
        <w:lang w:val="en-US" w:eastAsia="en-US" w:bidi="ar-SA"/>
      </w:rPr>
    </w:lvl>
  </w:abstractNum>
  <w:abstractNum w:abstractNumId="6">
    <w:nsid w:val="D7F9FE59"/>
    <w:multiLevelType w:val="multilevel"/>
    <w:tmpl w:val="D7F9FE59"/>
    <w:lvl w:ilvl="0" w:tentative="0">
      <w:start w:val="1"/>
      <w:numFmt w:val="decimal"/>
      <w:lvlText w:val="%1."/>
      <w:lvlJc w:val="left"/>
      <w:pPr>
        <w:ind w:left="1015" w:hanging="260"/>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023" w:hanging="260"/>
      </w:pPr>
      <w:rPr>
        <w:rFonts w:hint="default"/>
        <w:lang w:val="en-US" w:eastAsia="en-US" w:bidi="ar-SA"/>
      </w:rPr>
    </w:lvl>
    <w:lvl w:ilvl="2" w:tentative="0">
      <w:start w:val="0"/>
      <w:numFmt w:val="bullet"/>
      <w:lvlText w:val="•"/>
      <w:lvlJc w:val="left"/>
      <w:pPr>
        <w:ind w:left="3027" w:hanging="260"/>
      </w:pPr>
      <w:rPr>
        <w:rFonts w:hint="default"/>
        <w:lang w:val="en-US" w:eastAsia="en-US" w:bidi="ar-SA"/>
      </w:rPr>
    </w:lvl>
    <w:lvl w:ilvl="3" w:tentative="0">
      <w:start w:val="0"/>
      <w:numFmt w:val="bullet"/>
      <w:lvlText w:val="•"/>
      <w:lvlJc w:val="left"/>
      <w:pPr>
        <w:ind w:left="4031" w:hanging="260"/>
      </w:pPr>
      <w:rPr>
        <w:rFonts w:hint="default"/>
        <w:lang w:val="en-US" w:eastAsia="en-US" w:bidi="ar-SA"/>
      </w:rPr>
    </w:lvl>
    <w:lvl w:ilvl="4" w:tentative="0">
      <w:start w:val="0"/>
      <w:numFmt w:val="bullet"/>
      <w:lvlText w:val="•"/>
      <w:lvlJc w:val="left"/>
      <w:pPr>
        <w:ind w:left="5035" w:hanging="260"/>
      </w:pPr>
      <w:rPr>
        <w:rFonts w:hint="default"/>
        <w:lang w:val="en-US" w:eastAsia="en-US" w:bidi="ar-SA"/>
      </w:rPr>
    </w:lvl>
    <w:lvl w:ilvl="5" w:tentative="0">
      <w:start w:val="0"/>
      <w:numFmt w:val="bullet"/>
      <w:lvlText w:val="•"/>
      <w:lvlJc w:val="left"/>
      <w:pPr>
        <w:ind w:left="6039" w:hanging="260"/>
      </w:pPr>
      <w:rPr>
        <w:rFonts w:hint="default"/>
        <w:lang w:val="en-US" w:eastAsia="en-US" w:bidi="ar-SA"/>
      </w:rPr>
    </w:lvl>
    <w:lvl w:ilvl="6" w:tentative="0">
      <w:start w:val="0"/>
      <w:numFmt w:val="bullet"/>
      <w:lvlText w:val="•"/>
      <w:lvlJc w:val="left"/>
      <w:pPr>
        <w:ind w:left="7043" w:hanging="260"/>
      </w:pPr>
      <w:rPr>
        <w:rFonts w:hint="default"/>
        <w:lang w:val="en-US" w:eastAsia="en-US" w:bidi="ar-SA"/>
      </w:rPr>
    </w:lvl>
    <w:lvl w:ilvl="7" w:tentative="0">
      <w:start w:val="0"/>
      <w:numFmt w:val="bullet"/>
      <w:lvlText w:val="•"/>
      <w:lvlJc w:val="left"/>
      <w:pPr>
        <w:ind w:left="8047" w:hanging="260"/>
      </w:pPr>
      <w:rPr>
        <w:rFonts w:hint="default"/>
        <w:lang w:val="en-US" w:eastAsia="en-US" w:bidi="ar-SA"/>
      </w:rPr>
    </w:lvl>
    <w:lvl w:ilvl="8" w:tentative="0">
      <w:start w:val="0"/>
      <w:numFmt w:val="bullet"/>
      <w:lvlText w:val="•"/>
      <w:lvlJc w:val="left"/>
      <w:pPr>
        <w:ind w:left="9051" w:hanging="260"/>
      </w:pPr>
      <w:rPr>
        <w:rFonts w:hint="default"/>
        <w:lang w:val="en-US" w:eastAsia="en-US" w:bidi="ar-SA"/>
      </w:rPr>
    </w:lvl>
  </w:abstractNum>
  <w:abstractNum w:abstractNumId="7">
    <w:nsid w:val="DCBA6B53"/>
    <w:multiLevelType w:val="multilevel"/>
    <w:tmpl w:val="DCBA6B53"/>
    <w:lvl w:ilvl="0" w:tentative="0">
      <w:start w:val="1"/>
      <w:numFmt w:val="decimal"/>
      <w:lvlText w:val="%1."/>
      <w:lvlJc w:val="left"/>
      <w:pPr>
        <w:ind w:left="1015" w:hanging="317"/>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023" w:hanging="317"/>
      </w:pPr>
      <w:rPr>
        <w:rFonts w:hint="default"/>
        <w:lang w:val="en-US" w:eastAsia="en-US" w:bidi="ar-SA"/>
      </w:rPr>
    </w:lvl>
    <w:lvl w:ilvl="2" w:tentative="0">
      <w:start w:val="0"/>
      <w:numFmt w:val="bullet"/>
      <w:lvlText w:val="•"/>
      <w:lvlJc w:val="left"/>
      <w:pPr>
        <w:ind w:left="3027" w:hanging="317"/>
      </w:pPr>
      <w:rPr>
        <w:rFonts w:hint="default"/>
        <w:lang w:val="en-US" w:eastAsia="en-US" w:bidi="ar-SA"/>
      </w:rPr>
    </w:lvl>
    <w:lvl w:ilvl="3" w:tentative="0">
      <w:start w:val="0"/>
      <w:numFmt w:val="bullet"/>
      <w:lvlText w:val="•"/>
      <w:lvlJc w:val="left"/>
      <w:pPr>
        <w:ind w:left="4031" w:hanging="317"/>
      </w:pPr>
      <w:rPr>
        <w:rFonts w:hint="default"/>
        <w:lang w:val="en-US" w:eastAsia="en-US" w:bidi="ar-SA"/>
      </w:rPr>
    </w:lvl>
    <w:lvl w:ilvl="4" w:tentative="0">
      <w:start w:val="0"/>
      <w:numFmt w:val="bullet"/>
      <w:lvlText w:val="•"/>
      <w:lvlJc w:val="left"/>
      <w:pPr>
        <w:ind w:left="5035" w:hanging="317"/>
      </w:pPr>
      <w:rPr>
        <w:rFonts w:hint="default"/>
        <w:lang w:val="en-US" w:eastAsia="en-US" w:bidi="ar-SA"/>
      </w:rPr>
    </w:lvl>
    <w:lvl w:ilvl="5" w:tentative="0">
      <w:start w:val="0"/>
      <w:numFmt w:val="bullet"/>
      <w:lvlText w:val="•"/>
      <w:lvlJc w:val="left"/>
      <w:pPr>
        <w:ind w:left="6039" w:hanging="317"/>
      </w:pPr>
      <w:rPr>
        <w:rFonts w:hint="default"/>
        <w:lang w:val="en-US" w:eastAsia="en-US" w:bidi="ar-SA"/>
      </w:rPr>
    </w:lvl>
    <w:lvl w:ilvl="6" w:tentative="0">
      <w:start w:val="0"/>
      <w:numFmt w:val="bullet"/>
      <w:lvlText w:val="•"/>
      <w:lvlJc w:val="left"/>
      <w:pPr>
        <w:ind w:left="7043" w:hanging="317"/>
      </w:pPr>
      <w:rPr>
        <w:rFonts w:hint="default"/>
        <w:lang w:val="en-US" w:eastAsia="en-US" w:bidi="ar-SA"/>
      </w:rPr>
    </w:lvl>
    <w:lvl w:ilvl="7" w:tentative="0">
      <w:start w:val="0"/>
      <w:numFmt w:val="bullet"/>
      <w:lvlText w:val="•"/>
      <w:lvlJc w:val="left"/>
      <w:pPr>
        <w:ind w:left="8047" w:hanging="317"/>
      </w:pPr>
      <w:rPr>
        <w:rFonts w:hint="default"/>
        <w:lang w:val="en-US" w:eastAsia="en-US" w:bidi="ar-SA"/>
      </w:rPr>
    </w:lvl>
    <w:lvl w:ilvl="8" w:tentative="0">
      <w:start w:val="0"/>
      <w:numFmt w:val="bullet"/>
      <w:lvlText w:val="•"/>
      <w:lvlJc w:val="left"/>
      <w:pPr>
        <w:ind w:left="9051" w:hanging="317"/>
      </w:pPr>
      <w:rPr>
        <w:rFonts w:hint="default"/>
        <w:lang w:val="en-US" w:eastAsia="en-US" w:bidi="ar-SA"/>
      </w:rPr>
    </w:lvl>
  </w:abstractNum>
  <w:abstractNum w:abstractNumId="8">
    <w:nsid w:val="F4B5D9F5"/>
    <w:multiLevelType w:val="multilevel"/>
    <w:tmpl w:val="F4B5D9F5"/>
    <w:lvl w:ilvl="0" w:tentative="0">
      <w:start w:val="1"/>
      <w:numFmt w:val="decimal"/>
      <w:lvlText w:val="%1."/>
      <w:lvlJc w:val="left"/>
      <w:pPr>
        <w:ind w:left="1015" w:hanging="252"/>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023" w:hanging="252"/>
      </w:pPr>
      <w:rPr>
        <w:rFonts w:hint="default"/>
        <w:lang w:val="en-US" w:eastAsia="en-US" w:bidi="ar-SA"/>
      </w:rPr>
    </w:lvl>
    <w:lvl w:ilvl="2" w:tentative="0">
      <w:start w:val="0"/>
      <w:numFmt w:val="bullet"/>
      <w:lvlText w:val="•"/>
      <w:lvlJc w:val="left"/>
      <w:pPr>
        <w:ind w:left="3027" w:hanging="252"/>
      </w:pPr>
      <w:rPr>
        <w:rFonts w:hint="default"/>
        <w:lang w:val="en-US" w:eastAsia="en-US" w:bidi="ar-SA"/>
      </w:rPr>
    </w:lvl>
    <w:lvl w:ilvl="3" w:tentative="0">
      <w:start w:val="0"/>
      <w:numFmt w:val="bullet"/>
      <w:lvlText w:val="•"/>
      <w:lvlJc w:val="left"/>
      <w:pPr>
        <w:ind w:left="4031" w:hanging="252"/>
      </w:pPr>
      <w:rPr>
        <w:rFonts w:hint="default"/>
        <w:lang w:val="en-US" w:eastAsia="en-US" w:bidi="ar-SA"/>
      </w:rPr>
    </w:lvl>
    <w:lvl w:ilvl="4" w:tentative="0">
      <w:start w:val="0"/>
      <w:numFmt w:val="bullet"/>
      <w:lvlText w:val="•"/>
      <w:lvlJc w:val="left"/>
      <w:pPr>
        <w:ind w:left="5035" w:hanging="252"/>
      </w:pPr>
      <w:rPr>
        <w:rFonts w:hint="default"/>
        <w:lang w:val="en-US" w:eastAsia="en-US" w:bidi="ar-SA"/>
      </w:rPr>
    </w:lvl>
    <w:lvl w:ilvl="5" w:tentative="0">
      <w:start w:val="0"/>
      <w:numFmt w:val="bullet"/>
      <w:lvlText w:val="•"/>
      <w:lvlJc w:val="left"/>
      <w:pPr>
        <w:ind w:left="6039" w:hanging="252"/>
      </w:pPr>
      <w:rPr>
        <w:rFonts w:hint="default"/>
        <w:lang w:val="en-US" w:eastAsia="en-US" w:bidi="ar-SA"/>
      </w:rPr>
    </w:lvl>
    <w:lvl w:ilvl="6" w:tentative="0">
      <w:start w:val="0"/>
      <w:numFmt w:val="bullet"/>
      <w:lvlText w:val="•"/>
      <w:lvlJc w:val="left"/>
      <w:pPr>
        <w:ind w:left="7043" w:hanging="252"/>
      </w:pPr>
      <w:rPr>
        <w:rFonts w:hint="default"/>
        <w:lang w:val="en-US" w:eastAsia="en-US" w:bidi="ar-SA"/>
      </w:rPr>
    </w:lvl>
    <w:lvl w:ilvl="7" w:tentative="0">
      <w:start w:val="0"/>
      <w:numFmt w:val="bullet"/>
      <w:lvlText w:val="•"/>
      <w:lvlJc w:val="left"/>
      <w:pPr>
        <w:ind w:left="8047" w:hanging="252"/>
      </w:pPr>
      <w:rPr>
        <w:rFonts w:hint="default"/>
        <w:lang w:val="en-US" w:eastAsia="en-US" w:bidi="ar-SA"/>
      </w:rPr>
    </w:lvl>
    <w:lvl w:ilvl="8" w:tentative="0">
      <w:start w:val="0"/>
      <w:numFmt w:val="bullet"/>
      <w:lvlText w:val="•"/>
      <w:lvlJc w:val="left"/>
      <w:pPr>
        <w:ind w:left="9051" w:hanging="252"/>
      </w:pPr>
      <w:rPr>
        <w:rFonts w:hint="default"/>
        <w:lang w:val="en-US" w:eastAsia="en-US" w:bidi="ar-SA"/>
      </w:rPr>
    </w:lvl>
  </w:abstractNum>
  <w:abstractNum w:abstractNumId="9">
    <w:nsid w:val="0053208E"/>
    <w:multiLevelType w:val="multilevel"/>
    <w:tmpl w:val="0053208E"/>
    <w:lvl w:ilvl="0" w:tentative="0">
      <w:start w:val="1"/>
      <w:numFmt w:val="decimal"/>
      <w:lvlText w:val="%1."/>
      <w:lvlJc w:val="left"/>
      <w:pPr>
        <w:ind w:left="1743" w:hanging="599"/>
        <w:jc w:val="left"/>
      </w:pPr>
      <w:rPr>
        <w:rFonts w:hint="default" w:ascii="Times New Roman" w:hAnsi="Times New Roman" w:eastAsia="Times New Roman" w:cs="Times New Roman"/>
        <w:b w:val="0"/>
        <w:bCs w:val="0"/>
        <w:i w:val="0"/>
        <w:iCs w:val="0"/>
        <w:spacing w:val="0"/>
        <w:w w:val="96"/>
        <w:sz w:val="23"/>
        <w:szCs w:val="23"/>
        <w:lang w:val="en-US" w:eastAsia="en-US" w:bidi="ar-SA"/>
      </w:rPr>
    </w:lvl>
    <w:lvl w:ilvl="1" w:tentative="0">
      <w:start w:val="0"/>
      <w:numFmt w:val="bullet"/>
      <w:lvlText w:val="•"/>
      <w:lvlJc w:val="left"/>
      <w:pPr>
        <w:ind w:left="2671" w:hanging="599"/>
      </w:pPr>
      <w:rPr>
        <w:rFonts w:hint="default"/>
        <w:lang w:val="en-US" w:eastAsia="en-US" w:bidi="ar-SA"/>
      </w:rPr>
    </w:lvl>
    <w:lvl w:ilvl="2" w:tentative="0">
      <w:start w:val="0"/>
      <w:numFmt w:val="bullet"/>
      <w:lvlText w:val="•"/>
      <w:lvlJc w:val="left"/>
      <w:pPr>
        <w:ind w:left="3603" w:hanging="599"/>
      </w:pPr>
      <w:rPr>
        <w:rFonts w:hint="default"/>
        <w:lang w:val="en-US" w:eastAsia="en-US" w:bidi="ar-SA"/>
      </w:rPr>
    </w:lvl>
    <w:lvl w:ilvl="3" w:tentative="0">
      <w:start w:val="0"/>
      <w:numFmt w:val="bullet"/>
      <w:lvlText w:val="•"/>
      <w:lvlJc w:val="left"/>
      <w:pPr>
        <w:ind w:left="4535" w:hanging="599"/>
      </w:pPr>
      <w:rPr>
        <w:rFonts w:hint="default"/>
        <w:lang w:val="en-US" w:eastAsia="en-US" w:bidi="ar-SA"/>
      </w:rPr>
    </w:lvl>
    <w:lvl w:ilvl="4" w:tentative="0">
      <w:start w:val="0"/>
      <w:numFmt w:val="bullet"/>
      <w:lvlText w:val="•"/>
      <w:lvlJc w:val="left"/>
      <w:pPr>
        <w:ind w:left="5467" w:hanging="599"/>
      </w:pPr>
      <w:rPr>
        <w:rFonts w:hint="default"/>
        <w:lang w:val="en-US" w:eastAsia="en-US" w:bidi="ar-SA"/>
      </w:rPr>
    </w:lvl>
    <w:lvl w:ilvl="5" w:tentative="0">
      <w:start w:val="0"/>
      <w:numFmt w:val="bullet"/>
      <w:lvlText w:val="•"/>
      <w:lvlJc w:val="left"/>
      <w:pPr>
        <w:ind w:left="6399" w:hanging="599"/>
      </w:pPr>
      <w:rPr>
        <w:rFonts w:hint="default"/>
        <w:lang w:val="en-US" w:eastAsia="en-US" w:bidi="ar-SA"/>
      </w:rPr>
    </w:lvl>
    <w:lvl w:ilvl="6" w:tentative="0">
      <w:start w:val="0"/>
      <w:numFmt w:val="bullet"/>
      <w:lvlText w:val="•"/>
      <w:lvlJc w:val="left"/>
      <w:pPr>
        <w:ind w:left="7331" w:hanging="599"/>
      </w:pPr>
      <w:rPr>
        <w:rFonts w:hint="default"/>
        <w:lang w:val="en-US" w:eastAsia="en-US" w:bidi="ar-SA"/>
      </w:rPr>
    </w:lvl>
    <w:lvl w:ilvl="7" w:tentative="0">
      <w:start w:val="0"/>
      <w:numFmt w:val="bullet"/>
      <w:lvlText w:val="•"/>
      <w:lvlJc w:val="left"/>
      <w:pPr>
        <w:ind w:left="8263" w:hanging="599"/>
      </w:pPr>
      <w:rPr>
        <w:rFonts w:hint="default"/>
        <w:lang w:val="en-US" w:eastAsia="en-US" w:bidi="ar-SA"/>
      </w:rPr>
    </w:lvl>
    <w:lvl w:ilvl="8" w:tentative="0">
      <w:start w:val="0"/>
      <w:numFmt w:val="bullet"/>
      <w:lvlText w:val="•"/>
      <w:lvlJc w:val="left"/>
      <w:pPr>
        <w:ind w:left="9195" w:hanging="599"/>
      </w:pPr>
      <w:rPr>
        <w:rFonts w:hint="default"/>
        <w:lang w:val="en-US" w:eastAsia="en-US" w:bidi="ar-SA"/>
      </w:rPr>
    </w:lvl>
  </w:abstractNum>
  <w:abstractNum w:abstractNumId="10">
    <w:nsid w:val="0248C179"/>
    <w:multiLevelType w:val="multilevel"/>
    <w:tmpl w:val="0248C179"/>
    <w:lvl w:ilvl="0" w:tentative="0">
      <w:start w:val="1"/>
      <w:numFmt w:val="decimal"/>
      <w:lvlText w:val="%1."/>
      <w:lvlJc w:val="left"/>
      <w:pPr>
        <w:ind w:left="1202" w:hanging="245"/>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172" w:hanging="245"/>
      </w:pPr>
      <w:rPr>
        <w:rFonts w:hint="default"/>
        <w:lang w:val="en-US" w:eastAsia="en-US" w:bidi="ar-SA"/>
      </w:rPr>
    </w:lvl>
    <w:lvl w:ilvl="2" w:tentative="0">
      <w:start w:val="0"/>
      <w:numFmt w:val="bullet"/>
      <w:lvlText w:val="•"/>
      <w:lvlJc w:val="left"/>
      <w:pPr>
        <w:ind w:left="3145" w:hanging="245"/>
      </w:pPr>
      <w:rPr>
        <w:rFonts w:hint="default"/>
        <w:lang w:val="en-US" w:eastAsia="en-US" w:bidi="ar-SA"/>
      </w:rPr>
    </w:lvl>
    <w:lvl w:ilvl="3" w:tentative="0">
      <w:start w:val="0"/>
      <w:numFmt w:val="bullet"/>
      <w:lvlText w:val="•"/>
      <w:lvlJc w:val="left"/>
      <w:pPr>
        <w:ind w:left="4118" w:hanging="245"/>
      </w:pPr>
      <w:rPr>
        <w:rFonts w:hint="default"/>
        <w:lang w:val="en-US" w:eastAsia="en-US" w:bidi="ar-SA"/>
      </w:rPr>
    </w:lvl>
    <w:lvl w:ilvl="4" w:tentative="0">
      <w:start w:val="0"/>
      <w:numFmt w:val="bullet"/>
      <w:lvlText w:val="•"/>
      <w:lvlJc w:val="left"/>
      <w:pPr>
        <w:ind w:left="5091" w:hanging="245"/>
      </w:pPr>
      <w:rPr>
        <w:rFonts w:hint="default"/>
        <w:lang w:val="en-US" w:eastAsia="en-US" w:bidi="ar-SA"/>
      </w:rPr>
    </w:lvl>
    <w:lvl w:ilvl="5" w:tentative="0">
      <w:start w:val="0"/>
      <w:numFmt w:val="bullet"/>
      <w:lvlText w:val="•"/>
      <w:lvlJc w:val="left"/>
      <w:pPr>
        <w:ind w:left="6064" w:hanging="245"/>
      </w:pPr>
      <w:rPr>
        <w:rFonts w:hint="default"/>
        <w:lang w:val="en-US" w:eastAsia="en-US" w:bidi="ar-SA"/>
      </w:rPr>
    </w:lvl>
    <w:lvl w:ilvl="6" w:tentative="0">
      <w:start w:val="0"/>
      <w:numFmt w:val="bullet"/>
      <w:lvlText w:val="•"/>
      <w:lvlJc w:val="left"/>
      <w:pPr>
        <w:ind w:left="7037" w:hanging="245"/>
      </w:pPr>
      <w:rPr>
        <w:rFonts w:hint="default"/>
        <w:lang w:val="en-US" w:eastAsia="en-US" w:bidi="ar-SA"/>
      </w:rPr>
    </w:lvl>
    <w:lvl w:ilvl="7" w:tentative="0">
      <w:start w:val="0"/>
      <w:numFmt w:val="bullet"/>
      <w:lvlText w:val="•"/>
      <w:lvlJc w:val="left"/>
      <w:pPr>
        <w:ind w:left="8010" w:hanging="245"/>
      </w:pPr>
      <w:rPr>
        <w:rFonts w:hint="default"/>
        <w:lang w:val="en-US" w:eastAsia="en-US" w:bidi="ar-SA"/>
      </w:rPr>
    </w:lvl>
    <w:lvl w:ilvl="8" w:tentative="0">
      <w:start w:val="0"/>
      <w:numFmt w:val="bullet"/>
      <w:lvlText w:val="•"/>
      <w:lvlJc w:val="left"/>
      <w:pPr>
        <w:ind w:left="8983" w:hanging="245"/>
      </w:pPr>
      <w:rPr>
        <w:rFonts w:hint="default"/>
        <w:lang w:val="en-US" w:eastAsia="en-US" w:bidi="ar-SA"/>
      </w:rPr>
    </w:lvl>
  </w:abstractNum>
  <w:abstractNum w:abstractNumId="11">
    <w:nsid w:val="03D62ECE"/>
    <w:multiLevelType w:val="multilevel"/>
    <w:tmpl w:val="03D62ECE"/>
    <w:lvl w:ilvl="0" w:tentative="0">
      <w:start w:val="1"/>
      <w:numFmt w:val="decimal"/>
      <w:lvlText w:val="%1."/>
      <w:lvlJc w:val="left"/>
      <w:pPr>
        <w:ind w:left="1383" w:hanging="245"/>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347" w:hanging="245"/>
      </w:pPr>
      <w:rPr>
        <w:rFonts w:hint="default"/>
        <w:lang w:val="en-US" w:eastAsia="en-US" w:bidi="ar-SA"/>
      </w:rPr>
    </w:lvl>
    <w:lvl w:ilvl="2" w:tentative="0">
      <w:start w:val="0"/>
      <w:numFmt w:val="bullet"/>
      <w:lvlText w:val="•"/>
      <w:lvlJc w:val="left"/>
      <w:pPr>
        <w:ind w:left="3315" w:hanging="245"/>
      </w:pPr>
      <w:rPr>
        <w:rFonts w:hint="default"/>
        <w:lang w:val="en-US" w:eastAsia="en-US" w:bidi="ar-SA"/>
      </w:rPr>
    </w:lvl>
    <w:lvl w:ilvl="3" w:tentative="0">
      <w:start w:val="0"/>
      <w:numFmt w:val="bullet"/>
      <w:lvlText w:val="•"/>
      <w:lvlJc w:val="left"/>
      <w:pPr>
        <w:ind w:left="4283" w:hanging="245"/>
      </w:pPr>
      <w:rPr>
        <w:rFonts w:hint="default"/>
        <w:lang w:val="en-US" w:eastAsia="en-US" w:bidi="ar-SA"/>
      </w:rPr>
    </w:lvl>
    <w:lvl w:ilvl="4" w:tentative="0">
      <w:start w:val="0"/>
      <w:numFmt w:val="bullet"/>
      <w:lvlText w:val="•"/>
      <w:lvlJc w:val="left"/>
      <w:pPr>
        <w:ind w:left="5251" w:hanging="245"/>
      </w:pPr>
      <w:rPr>
        <w:rFonts w:hint="default"/>
        <w:lang w:val="en-US" w:eastAsia="en-US" w:bidi="ar-SA"/>
      </w:rPr>
    </w:lvl>
    <w:lvl w:ilvl="5" w:tentative="0">
      <w:start w:val="0"/>
      <w:numFmt w:val="bullet"/>
      <w:lvlText w:val="•"/>
      <w:lvlJc w:val="left"/>
      <w:pPr>
        <w:ind w:left="6219" w:hanging="245"/>
      </w:pPr>
      <w:rPr>
        <w:rFonts w:hint="default"/>
        <w:lang w:val="en-US" w:eastAsia="en-US" w:bidi="ar-SA"/>
      </w:rPr>
    </w:lvl>
    <w:lvl w:ilvl="6" w:tentative="0">
      <w:start w:val="0"/>
      <w:numFmt w:val="bullet"/>
      <w:lvlText w:val="•"/>
      <w:lvlJc w:val="left"/>
      <w:pPr>
        <w:ind w:left="7187" w:hanging="245"/>
      </w:pPr>
      <w:rPr>
        <w:rFonts w:hint="default"/>
        <w:lang w:val="en-US" w:eastAsia="en-US" w:bidi="ar-SA"/>
      </w:rPr>
    </w:lvl>
    <w:lvl w:ilvl="7" w:tentative="0">
      <w:start w:val="0"/>
      <w:numFmt w:val="bullet"/>
      <w:lvlText w:val="•"/>
      <w:lvlJc w:val="left"/>
      <w:pPr>
        <w:ind w:left="8155" w:hanging="245"/>
      </w:pPr>
      <w:rPr>
        <w:rFonts w:hint="default"/>
        <w:lang w:val="en-US" w:eastAsia="en-US" w:bidi="ar-SA"/>
      </w:rPr>
    </w:lvl>
    <w:lvl w:ilvl="8" w:tentative="0">
      <w:start w:val="0"/>
      <w:numFmt w:val="bullet"/>
      <w:lvlText w:val="•"/>
      <w:lvlJc w:val="left"/>
      <w:pPr>
        <w:ind w:left="9123" w:hanging="245"/>
      </w:pPr>
      <w:rPr>
        <w:rFonts w:hint="default"/>
        <w:lang w:val="en-US" w:eastAsia="en-US" w:bidi="ar-SA"/>
      </w:rPr>
    </w:lvl>
  </w:abstractNum>
  <w:abstractNum w:abstractNumId="12">
    <w:nsid w:val="2470EC97"/>
    <w:multiLevelType w:val="multilevel"/>
    <w:tmpl w:val="2470EC97"/>
    <w:lvl w:ilvl="0" w:tentative="0">
      <w:start w:val="1"/>
      <w:numFmt w:val="decimal"/>
      <w:lvlText w:val="%1."/>
      <w:lvlJc w:val="left"/>
      <w:pPr>
        <w:ind w:left="1023" w:hanging="245"/>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023" w:hanging="245"/>
      </w:pPr>
      <w:rPr>
        <w:rFonts w:hint="default"/>
        <w:lang w:val="en-US" w:eastAsia="en-US" w:bidi="ar-SA"/>
      </w:rPr>
    </w:lvl>
    <w:lvl w:ilvl="2" w:tentative="0">
      <w:start w:val="0"/>
      <w:numFmt w:val="bullet"/>
      <w:lvlText w:val="•"/>
      <w:lvlJc w:val="left"/>
      <w:pPr>
        <w:ind w:left="3027" w:hanging="245"/>
      </w:pPr>
      <w:rPr>
        <w:rFonts w:hint="default"/>
        <w:lang w:val="en-US" w:eastAsia="en-US" w:bidi="ar-SA"/>
      </w:rPr>
    </w:lvl>
    <w:lvl w:ilvl="3" w:tentative="0">
      <w:start w:val="0"/>
      <w:numFmt w:val="bullet"/>
      <w:lvlText w:val="•"/>
      <w:lvlJc w:val="left"/>
      <w:pPr>
        <w:ind w:left="4031" w:hanging="245"/>
      </w:pPr>
      <w:rPr>
        <w:rFonts w:hint="default"/>
        <w:lang w:val="en-US" w:eastAsia="en-US" w:bidi="ar-SA"/>
      </w:rPr>
    </w:lvl>
    <w:lvl w:ilvl="4" w:tentative="0">
      <w:start w:val="0"/>
      <w:numFmt w:val="bullet"/>
      <w:lvlText w:val="•"/>
      <w:lvlJc w:val="left"/>
      <w:pPr>
        <w:ind w:left="5035" w:hanging="245"/>
      </w:pPr>
      <w:rPr>
        <w:rFonts w:hint="default"/>
        <w:lang w:val="en-US" w:eastAsia="en-US" w:bidi="ar-SA"/>
      </w:rPr>
    </w:lvl>
    <w:lvl w:ilvl="5" w:tentative="0">
      <w:start w:val="0"/>
      <w:numFmt w:val="bullet"/>
      <w:lvlText w:val="•"/>
      <w:lvlJc w:val="left"/>
      <w:pPr>
        <w:ind w:left="6039" w:hanging="245"/>
      </w:pPr>
      <w:rPr>
        <w:rFonts w:hint="default"/>
        <w:lang w:val="en-US" w:eastAsia="en-US" w:bidi="ar-SA"/>
      </w:rPr>
    </w:lvl>
    <w:lvl w:ilvl="6" w:tentative="0">
      <w:start w:val="0"/>
      <w:numFmt w:val="bullet"/>
      <w:lvlText w:val="•"/>
      <w:lvlJc w:val="left"/>
      <w:pPr>
        <w:ind w:left="7043" w:hanging="245"/>
      </w:pPr>
      <w:rPr>
        <w:rFonts w:hint="default"/>
        <w:lang w:val="en-US" w:eastAsia="en-US" w:bidi="ar-SA"/>
      </w:rPr>
    </w:lvl>
    <w:lvl w:ilvl="7" w:tentative="0">
      <w:start w:val="0"/>
      <w:numFmt w:val="bullet"/>
      <w:lvlText w:val="•"/>
      <w:lvlJc w:val="left"/>
      <w:pPr>
        <w:ind w:left="8047" w:hanging="245"/>
      </w:pPr>
      <w:rPr>
        <w:rFonts w:hint="default"/>
        <w:lang w:val="en-US" w:eastAsia="en-US" w:bidi="ar-SA"/>
      </w:rPr>
    </w:lvl>
    <w:lvl w:ilvl="8" w:tentative="0">
      <w:start w:val="0"/>
      <w:numFmt w:val="bullet"/>
      <w:lvlText w:val="•"/>
      <w:lvlJc w:val="left"/>
      <w:pPr>
        <w:ind w:left="9051" w:hanging="245"/>
      </w:pPr>
      <w:rPr>
        <w:rFonts w:hint="default"/>
        <w:lang w:val="en-US" w:eastAsia="en-US" w:bidi="ar-SA"/>
      </w:rPr>
    </w:lvl>
  </w:abstractNum>
  <w:abstractNum w:abstractNumId="13">
    <w:nsid w:val="25B654F3"/>
    <w:multiLevelType w:val="multilevel"/>
    <w:tmpl w:val="25B654F3"/>
    <w:lvl w:ilvl="0" w:tentative="0">
      <w:start w:val="1"/>
      <w:numFmt w:val="decimal"/>
      <w:lvlText w:val="%1."/>
      <w:lvlJc w:val="left"/>
      <w:pPr>
        <w:ind w:left="1743" w:hanging="361"/>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671" w:hanging="361"/>
      </w:pPr>
      <w:rPr>
        <w:rFonts w:hint="default"/>
        <w:lang w:val="en-US" w:eastAsia="en-US" w:bidi="ar-SA"/>
      </w:rPr>
    </w:lvl>
    <w:lvl w:ilvl="2" w:tentative="0">
      <w:start w:val="0"/>
      <w:numFmt w:val="bullet"/>
      <w:lvlText w:val="•"/>
      <w:lvlJc w:val="left"/>
      <w:pPr>
        <w:ind w:left="3603" w:hanging="361"/>
      </w:pPr>
      <w:rPr>
        <w:rFonts w:hint="default"/>
        <w:lang w:val="en-US" w:eastAsia="en-US" w:bidi="ar-SA"/>
      </w:rPr>
    </w:lvl>
    <w:lvl w:ilvl="3" w:tentative="0">
      <w:start w:val="0"/>
      <w:numFmt w:val="bullet"/>
      <w:lvlText w:val="•"/>
      <w:lvlJc w:val="left"/>
      <w:pPr>
        <w:ind w:left="4535" w:hanging="361"/>
      </w:pPr>
      <w:rPr>
        <w:rFonts w:hint="default"/>
        <w:lang w:val="en-US" w:eastAsia="en-US" w:bidi="ar-SA"/>
      </w:rPr>
    </w:lvl>
    <w:lvl w:ilvl="4" w:tentative="0">
      <w:start w:val="0"/>
      <w:numFmt w:val="bullet"/>
      <w:lvlText w:val="•"/>
      <w:lvlJc w:val="left"/>
      <w:pPr>
        <w:ind w:left="5467" w:hanging="361"/>
      </w:pPr>
      <w:rPr>
        <w:rFonts w:hint="default"/>
        <w:lang w:val="en-US" w:eastAsia="en-US" w:bidi="ar-SA"/>
      </w:rPr>
    </w:lvl>
    <w:lvl w:ilvl="5" w:tentative="0">
      <w:start w:val="0"/>
      <w:numFmt w:val="bullet"/>
      <w:lvlText w:val="•"/>
      <w:lvlJc w:val="left"/>
      <w:pPr>
        <w:ind w:left="6399" w:hanging="361"/>
      </w:pPr>
      <w:rPr>
        <w:rFonts w:hint="default"/>
        <w:lang w:val="en-US" w:eastAsia="en-US" w:bidi="ar-SA"/>
      </w:rPr>
    </w:lvl>
    <w:lvl w:ilvl="6" w:tentative="0">
      <w:start w:val="0"/>
      <w:numFmt w:val="bullet"/>
      <w:lvlText w:val="•"/>
      <w:lvlJc w:val="left"/>
      <w:pPr>
        <w:ind w:left="7331" w:hanging="361"/>
      </w:pPr>
      <w:rPr>
        <w:rFonts w:hint="default"/>
        <w:lang w:val="en-US" w:eastAsia="en-US" w:bidi="ar-SA"/>
      </w:rPr>
    </w:lvl>
    <w:lvl w:ilvl="7" w:tentative="0">
      <w:start w:val="0"/>
      <w:numFmt w:val="bullet"/>
      <w:lvlText w:val="•"/>
      <w:lvlJc w:val="left"/>
      <w:pPr>
        <w:ind w:left="8263" w:hanging="361"/>
      </w:pPr>
      <w:rPr>
        <w:rFonts w:hint="default"/>
        <w:lang w:val="en-US" w:eastAsia="en-US" w:bidi="ar-SA"/>
      </w:rPr>
    </w:lvl>
    <w:lvl w:ilvl="8" w:tentative="0">
      <w:start w:val="0"/>
      <w:numFmt w:val="bullet"/>
      <w:lvlText w:val="•"/>
      <w:lvlJc w:val="left"/>
      <w:pPr>
        <w:ind w:left="9195" w:hanging="361"/>
      </w:pPr>
      <w:rPr>
        <w:rFonts w:hint="default"/>
        <w:lang w:val="en-US" w:eastAsia="en-US" w:bidi="ar-SA"/>
      </w:rPr>
    </w:lvl>
  </w:abstractNum>
  <w:abstractNum w:abstractNumId="14">
    <w:nsid w:val="2A8F537B"/>
    <w:multiLevelType w:val="multilevel"/>
    <w:tmpl w:val="2A8F537B"/>
    <w:lvl w:ilvl="0" w:tentative="0">
      <w:start w:val="1"/>
      <w:numFmt w:val="decimal"/>
      <w:lvlText w:val="%1."/>
      <w:lvlJc w:val="left"/>
      <w:pPr>
        <w:ind w:left="1743" w:hanging="361"/>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671" w:hanging="361"/>
      </w:pPr>
      <w:rPr>
        <w:rFonts w:hint="default"/>
        <w:lang w:val="en-US" w:eastAsia="en-US" w:bidi="ar-SA"/>
      </w:rPr>
    </w:lvl>
    <w:lvl w:ilvl="2" w:tentative="0">
      <w:start w:val="0"/>
      <w:numFmt w:val="bullet"/>
      <w:lvlText w:val="•"/>
      <w:lvlJc w:val="left"/>
      <w:pPr>
        <w:ind w:left="3603" w:hanging="361"/>
      </w:pPr>
      <w:rPr>
        <w:rFonts w:hint="default"/>
        <w:lang w:val="en-US" w:eastAsia="en-US" w:bidi="ar-SA"/>
      </w:rPr>
    </w:lvl>
    <w:lvl w:ilvl="3" w:tentative="0">
      <w:start w:val="0"/>
      <w:numFmt w:val="bullet"/>
      <w:lvlText w:val="•"/>
      <w:lvlJc w:val="left"/>
      <w:pPr>
        <w:ind w:left="4535" w:hanging="361"/>
      </w:pPr>
      <w:rPr>
        <w:rFonts w:hint="default"/>
        <w:lang w:val="en-US" w:eastAsia="en-US" w:bidi="ar-SA"/>
      </w:rPr>
    </w:lvl>
    <w:lvl w:ilvl="4" w:tentative="0">
      <w:start w:val="0"/>
      <w:numFmt w:val="bullet"/>
      <w:lvlText w:val="•"/>
      <w:lvlJc w:val="left"/>
      <w:pPr>
        <w:ind w:left="5467" w:hanging="361"/>
      </w:pPr>
      <w:rPr>
        <w:rFonts w:hint="default"/>
        <w:lang w:val="en-US" w:eastAsia="en-US" w:bidi="ar-SA"/>
      </w:rPr>
    </w:lvl>
    <w:lvl w:ilvl="5" w:tentative="0">
      <w:start w:val="0"/>
      <w:numFmt w:val="bullet"/>
      <w:lvlText w:val="•"/>
      <w:lvlJc w:val="left"/>
      <w:pPr>
        <w:ind w:left="6399" w:hanging="361"/>
      </w:pPr>
      <w:rPr>
        <w:rFonts w:hint="default"/>
        <w:lang w:val="en-US" w:eastAsia="en-US" w:bidi="ar-SA"/>
      </w:rPr>
    </w:lvl>
    <w:lvl w:ilvl="6" w:tentative="0">
      <w:start w:val="0"/>
      <w:numFmt w:val="bullet"/>
      <w:lvlText w:val="•"/>
      <w:lvlJc w:val="left"/>
      <w:pPr>
        <w:ind w:left="7331" w:hanging="361"/>
      </w:pPr>
      <w:rPr>
        <w:rFonts w:hint="default"/>
        <w:lang w:val="en-US" w:eastAsia="en-US" w:bidi="ar-SA"/>
      </w:rPr>
    </w:lvl>
    <w:lvl w:ilvl="7" w:tentative="0">
      <w:start w:val="0"/>
      <w:numFmt w:val="bullet"/>
      <w:lvlText w:val="•"/>
      <w:lvlJc w:val="left"/>
      <w:pPr>
        <w:ind w:left="8263" w:hanging="361"/>
      </w:pPr>
      <w:rPr>
        <w:rFonts w:hint="default"/>
        <w:lang w:val="en-US" w:eastAsia="en-US" w:bidi="ar-SA"/>
      </w:rPr>
    </w:lvl>
    <w:lvl w:ilvl="8" w:tentative="0">
      <w:start w:val="0"/>
      <w:numFmt w:val="bullet"/>
      <w:lvlText w:val="•"/>
      <w:lvlJc w:val="left"/>
      <w:pPr>
        <w:ind w:left="9195" w:hanging="361"/>
      </w:pPr>
      <w:rPr>
        <w:rFonts w:hint="default"/>
        <w:lang w:val="en-US" w:eastAsia="en-US" w:bidi="ar-SA"/>
      </w:rPr>
    </w:lvl>
  </w:abstractNum>
  <w:abstractNum w:abstractNumId="15">
    <w:nsid w:val="4D4DC07F"/>
    <w:multiLevelType w:val="multilevel"/>
    <w:tmpl w:val="4D4DC07F"/>
    <w:lvl w:ilvl="0" w:tentative="0">
      <w:start w:val="1"/>
      <w:numFmt w:val="decimal"/>
      <w:lvlText w:val="%1."/>
      <w:lvlJc w:val="left"/>
      <w:pPr>
        <w:ind w:left="1015" w:hanging="281"/>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023" w:hanging="281"/>
      </w:pPr>
      <w:rPr>
        <w:rFonts w:hint="default"/>
        <w:lang w:val="en-US" w:eastAsia="en-US" w:bidi="ar-SA"/>
      </w:rPr>
    </w:lvl>
    <w:lvl w:ilvl="2" w:tentative="0">
      <w:start w:val="0"/>
      <w:numFmt w:val="bullet"/>
      <w:lvlText w:val="•"/>
      <w:lvlJc w:val="left"/>
      <w:pPr>
        <w:ind w:left="3027" w:hanging="281"/>
      </w:pPr>
      <w:rPr>
        <w:rFonts w:hint="default"/>
        <w:lang w:val="en-US" w:eastAsia="en-US" w:bidi="ar-SA"/>
      </w:rPr>
    </w:lvl>
    <w:lvl w:ilvl="3" w:tentative="0">
      <w:start w:val="0"/>
      <w:numFmt w:val="bullet"/>
      <w:lvlText w:val="•"/>
      <w:lvlJc w:val="left"/>
      <w:pPr>
        <w:ind w:left="4031" w:hanging="281"/>
      </w:pPr>
      <w:rPr>
        <w:rFonts w:hint="default"/>
        <w:lang w:val="en-US" w:eastAsia="en-US" w:bidi="ar-SA"/>
      </w:rPr>
    </w:lvl>
    <w:lvl w:ilvl="4" w:tentative="0">
      <w:start w:val="0"/>
      <w:numFmt w:val="bullet"/>
      <w:lvlText w:val="•"/>
      <w:lvlJc w:val="left"/>
      <w:pPr>
        <w:ind w:left="5035" w:hanging="281"/>
      </w:pPr>
      <w:rPr>
        <w:rFonts w:hint="default"/>
        <w:lang w:val="en-US" w:eastAsia="en-US" w:bidi="ar-SA"/>
      </w:rPr>
    </w:lvl>
    <w:lvl w:ilvl="5" w:tentative="0">
      <w:start w:val="0"/>
      <w:numFmt w:val="bullet"/>
      <w:lvlText w:val="•"/>
      <w:lvlJc w:val="left"/>
      <w:pPr>
        <w:ind w:left="6039" w:hanging="281"/>
      </w:pPr>
      <w:rPr>
        <w:rFonts w:hint="default"/>
        <w:lang w:val="en-US" w:eastAsia="en-US" w:bidi="ar-SA"/>
      </w:rPr>
    </w:lvl>
    <w:lvl w:ilvl="6" w:tentative="0">
      <w:start w:val="0"/>
      <w:numFmt w:val="bullet"/>
      <w:lvlText w:val="•"/>
      <w:lvlJc w:val="left"/>
      <w:pPr>
        <w:ind w:left="7043" w:hanging="281"/>
      </w:pPr>
      <w:rPr>
        <w:rFonts w:hint="default"/>
        <w:lang w:val="en-US" w:eastAsia="en-US" w:bidi="ar-SA"/>
      </w:rPr>
    </w:lvl>
    <w:lvl w:ilvl="7" w:tentative="0">
      <w:start w:val="0"/>
      <w:numFmt w:val="bullet"/>
      <w:lvlText w:val="•"/>
      <w:lvlJc w:val="left"/>
      <w:pPr>
        <w:ind w:left="8047" w:hanging="281"/>
      </w:pPr>
      <w:rPr>
        <w:rFonts w:hint="default"/>
        <w:lang w:val="en-US" w:eastAsia="en-US" w:bidi="ar-SA"/>
      </w:rPr>
    </w:lvl>
    <w:lvl w:ilvl="8" w:tentative="0">
      <w:start w:val="0"/>
      <w:numFmt w:val="bullet"/>
      <w:lvlText w:val="•"/>
      <w:lvlJc w:val="left"/>
      <w:pPr>
        <w:ind w:left="9051" w:hanging="281"/>
      </w:pPr>
      <w:rPr>
        <w:rFonts w:hint="default"/>
        <w:lang w:val="en-US" w:eastAsia="en-US" w:bidi="ar-SA"/>
      </w:rPr>
    </w:lvl>
  </w:abstractNum>
  <w:abstractNum w:abstractNumId="16">
    <w:nsid w:val="59ADCABA"/>
    <w:multiLevelType w:val="multilevel"/>
    <w:tmpl w:val="59ADCABA"/>
    <w:lvl w:ilvl="0" w:tentative="0">
      <w:start w:val="1"/>
      <w:numFmt w:val="lowerRoman"/>
      <w:lvlText w:val="%1."/>
      <w:lvlJc w:val="left"/>
      <w:pPr>
        <w:ind w:left="1440" w:hanging="324"/>
        <w:jc w:val="left"/>
      </w:pPr>
      <w:rPr>
        <w:rFonts w:hint="default" w:ascii="Times New Roman" w:hAnsi="Times New Roman" w:eastAsia="Times New Roman" w:cs="Times New Roman"/>
        <w:b/>
        <w:bCs/>
        <w:i w:val="0"/>
        <w:iCs w:val="0"/>
        <w:spacing w:val="-2"/>
        <w:w w:val="103"/>
        <w:sz w:val="23"/>
        <w:szCs w:val="23"/>
        <w:lang w:val="en-US" w:eastAsia="en-US" w:bidi="ar-SA"/>
      </w:rPr>
    </w:lvl>
    <w:lvl w:ilvl="1" w:tentative="0">
      <w:start w:val="0"/>
      <w:numFmt w:val="bullet"/>
      <w:lvlText w:val="•"/>
      <w:lvlJc w:val="left"/>
      <w:pPr>
        <w:ind w:left="2401" w:hanging="324"/>
      </w:pPr>
      <w:rPr>
        <w:rFonts w:hint="default"/>
        <w:lang w:val="en-US" w:eastAsia="en-US" w:bidi="ar-SA"/>
      </w:rPr>
    </w:lvl>
    <w:lvl w:ilvl="2" w:tentative="0">
      <w:start w:val="0"/>
      <w:numFmt w:val="bullet"/>
      <w:lvlText w:val="•"/>
      <w:lvlJc w:val="left"/>
      <w:pPr>
        <w:ind w:left="3363" w:hanging="324"/>
      </w:pPr>
      <w:rPr>
        <w:rFonts w:hint="default"/>
        <w:lang w:val="en-US" w:eastAsia="en-US" w:bidi="ar-SA"/>
      </w:rPr>
    </w:lvl>
    <w:lvl w:ilvl="3" w:tentative="0">
      <w:start w:val="0"/>
      <w:numFmt w:val="bullet"/>
      <w:lvlText w:val="•"/>
      <w:lvlJc w:val="left"/>
      <w:pPr>
        <w:ind w:left="4325" w:hanging="324"/>
      </w:pPr>
      <w:rPr>
        <w:rFonts w:hint="default"/>
        <w:lang w:val="en-US" w:eastAsia="en-US" w:bidi="ar-SA"/>
      </w:rPr>
    </w:lvl>
    <w:lvl w:ilvl="4" w:tentative="0">
      <w:start w:val="0"/>
      <w:numFmt w:val="bullet"/>
      <w:lvlText w:val="•"/>
      <w:lvlJc w:val="left"/>
      <w:pPr>
        <w:ind w:left="5287" w:hanging="324"/>
      </w:pPr>
      <w:rPr>
        <w:rFonts w:hint="default"/>
        <w:lang w:val="en-US" w:eastAsia="en-US" w:bidi="ar-SA"/>
      </w:rPr>
    </w:lvl>
    <w:lvl w:ilvl="5" w:tentative="0">
      <w:start w:val="0"/>
      <w:numFmt w:val="bullet"/>
      <w:lvlText w:val="•"/>
      <w:lvlJc w:val="left"/>
      <w:pPr>
        <w:ind w:left="6249" w:hanging="324"/>
      </w:pPr>
      <w:rPr>
        <w:rFonts w:hint="default"/>
        <w:lang w:val="en-US" w:eastAsia="en-US" w:bidi="ar-SA"/>
      </w:rPr>
    </w:lvl>
    <w:lvl w:ilvl="6" w:tentative="0">
      <w:start w:val="0"/>
      <w:numFmt w:val="bullet"/>
      <w:lvlText w:val="•"/>
      <w:lvlJc w:val="left"/>
      <w:pPr>
        <w:ind w:left="7211" w:hanging="324"/>
      </w:pPr>
      <w:rPr>
        <w:rFonts w:hint="default"/>
        <w:lang w:val="en-US" w:eastAsia="en-US" w:bidi="ar-SA"/>
      </w:rPr>
    </w:lvl>
    <w:lvl w:ilvl="7" w:tentative="0">
      <w:start w:val="0"/>
      <w:numFmt w:val="bullet"/>
      <w:lvlText w:val="•"/>
      <w:lvlJc w:val="left"/>
      <w:pPr>
        <w:ind w:left="8173" w:hanging="324"/>
      </w:pPr>
      <w:rPr>
        <w:rFonts w:hint="default"/>
        <w:lang w:val="en-US" w:eastAsia="en-US" w:bidi="ar-SA"/>
      </w:rPr>
    </w:lvl>
    <w:lvl w:ilvl="8" w:tentative="0">
      <w:start w:val="0"/>
      <w:numFmt w:val="bullet"/>
      <w:lvlText w:val="•"/>
      <w:lvlJc w:val="left"/>
      <w:pPr>
        <w:ind w:left="9135" w:hanging="324"/>
      </w:pPr>
      <w:rPr>
        <w:rFonts w:hint="default"/>
        <w:lang w:val="en-US" w:eastAsia="en-US" w:bidi="ar-SA"/>
      </w:rPr>
    </w:lvl>
  </w:abstractNum>
  <w:abstractNum w:abstractNumId="17">
    <w:nsid w:val="5A241D34"/>
    <w:multiLevelType w:val="multilevel"/>
    <w:tmpl w:val="5A241D34"/>
    <w:lvl w:ilvl="0" w:tentative="0">
      <w:start w:val="1"/>
      <w:numFmt w:val="decimal"/>
      <w:lvlText w:val="%1."/>
      <w:lvlJc w:val="left"/>
      <w:pPr>
        <w:ind w:left="1260" w:hanging="245"/>
        <w:jc w:val="left"/>
      </w:pPr>
      <w:rPr>
        <w:rFonts w:hint="default" w:ascii="Times New Roman" w:hAnsi="Times New Roman" w:eastAsia="Times New Roman" w:cs="Times New Roman"/>
        <w:b/>
        <w:bCs/>
        <w:i w:val="0"/>
        <w:iCs w:val="0"/>
        <w:spacing w:val="0"/>
        <w:w w:val="103"/>
        <w:sz w:val="23"/>
        <w:szCs w:val="23"/>
        <w:lang w:val="en-US" w:eastAsia="en-US" w:bidi="ar-SA"/>
      </w:rPr>
    </w:lvl>
    <w:lvl w:ilvl="1" w:tentative="0">
      <w:start w:val="0"/>
      <w:numFmt w:val="bullet"/>
      <w:lvlText w:val="•"/>
      <w:lvlJc w:val="left"/>
      <w:pPr>
        <w:ind w:left="2239" w:hanging="245"/>
      </w:pPr>
      <w:rPr>
        <w:rFonts w:hint="default"/>
        <w:lang w:val="en-US" w:eastAsia="en-US" w:bidi="ar-SA"/>
      </w:rPr>
    </w:lvl>
    <w:lvl w:ilvl="2" w:tentative="0">
      <w:start w:val="0"/>
      <w:numFmt w:val="bullet"/>
      <w:lvlText w:val="•"/>
      <w:lvlJc w:val="left"/>
      <w:pPr>
        <w:ind w:left="3219" w:hanging="245"/>
      </w:pPr>
      <w:rPr>
        <w:rFonts w:hint="default"/>
        <w:lang w:val="en-US" w:eastAsia="en-US" w:bidi="ar-SA"/>
      </w:rPr>
    </w:lvl>
    <w:lvl w:ilvl="3" w:tentative="0">
      <w:start w:val="0"/>
      <w:numFmt w:val="bullet"/>
      <w:lvlText w:val="•"/>
      <w:lvlJc w:val="left"/>
      <w:pPr>
        <w:ind w:left="4199" w:hanging="245"/>
      </w:pPr>
      <w:rPr>
        <w:rFonts w:hint="default"/>
        <w:lang w:val="en-US" w:eastAsia="en-US" w:bidi="ar-SA"/>
      </w:rPr>
    </w:lvl>
    <w:lvl w:ilvl="4" w:tentative="0">
      <w:start w:val="0"/>
      <w:numFmt w:val="bullet"/>
      <w:lvlText w:val="•"/>
      <w:lvlJc w:val="left"/>
      <w:pPr>
        <w:ind w:left="5179" w:hanging="245"/>
      </w:pPr>
      <w:rPr>
        <w:rFonts w:hint="default"/>
        <w:lang w:val="en-US" w:eastAsia="en-US" w:bidi="ar-SA"/>
      </w:rPr>
    </w:lvl>
    <w:lvl w:ilvl="5" w:tentative="0">
      <w:start w:val="0"/>
      <w:numFmt w:val="bullet"/>
      <w:lvlText w:val="•"/>
      <w:lvlJc w:val="left"/>
      <w:pPr>
        <w:ind w:left="6159" w:hanging="245"/>
      </w:pPr>
      <w:rPr>
        <w:rFonts w:hint="default"/>
        <w:lang w:val="en-US" w:eastAsia="en-US" w:bidi="ar-SA"/>
      </w:rPr>
    </w:lvl>
    <w:lvl w:ilvl="6" w:tentative="0">
      <w:start w:val="0"/>
      <w:numFmt w:val="bullet"/>
      <w:lvlText w:val="•"/>
      <w:lvlJc w:val="left"/>
      <w:pPr>
        <w:ind w:left="7139" w:hanging="245"/>
      </w:pPr>
      <w:rPr>
        <w:rFonts w:hint="default"/>
        <w:lang w:val="en-US" w:eastAsia="en-US" w:bidi="ar-SA"/>
      </w:rPr>
    </w:lvl>
    <w:lvl w:ilvl="7" w:tentative="0">
      <w:start w:val="0"/>
      <w:numFmt w:val="bullet"/>
      <w:lvlText w:val="•"/>
      <w:lvlJc w:val="left"/>
      <w:pPr>
        <w:ind w:left="8119" w:hanging="245"/>
      </w:pPr>
      <w:rPr>
        <w:rFonts w:hint="default"/>
        <w:lang w:val="en-US" w:eastAsia="en-US" w:bidi="ar-SA"/>
      </w:rPr>
    </w:lvl>
    <w:lvl w:ilvl="8" w:tentative="0">
      <w:start w:val="0"/>
      <w:numFmt w:val="bullet"/>
      <w:lvlText w:val="•"/>
      <w:lvlJc w:val="left"/>
      <w:pPr>
        <w:ind w:left="9099" w:hanging="245"/>
      </w:pPr>
      <w:rPr>
        <w:rFonts w:hint="default"/>
        <w:lang w:val="en-US" w:eastAsia="en-US" w:bidi="ar-SA"/>
      </w:rPr>
    </w:lvl>
  </w:abstractNum>
  <w:abstractNum w:abstractNumId="18">
    <w:nsid w:val="72183CF9"/>
    <w:multiLevelType w:val="multilevel"/>
    <w:tmpl w:val="72183CF9"/>
    <w:lvl w:ilvl="0" w:tentative="0">
      <w:start w:val="1"/>
      <w:numFmt w:val="decimal"/>
      <w:lvlText w:val="%1."/>
      <w:lvlJc w:val="left"/>
      <w:pPr>
        <w:ind w:left="1945" w:hanging="360"/>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2851" w:hanging="360"/>
      </w:pPr>
      <w:rPr>
        <w:rFonts w:hint="default"/>
        <w:lang w:val="en-US" w:eastAsia="en-US" w:bidi="ar-SA"/>
      </w:rPr>
    </w:lvl>
    <w:lvl w:ilvl="2" w:tentative="0">
      <w:start w:val="0"/>
      <w:numFmt w:val="bullet"/>
      <w:lvlText w:val="•"/>
      <w:lvlJc w:val="left"/>
      <w:pPr>
        <w:ind w:left="3763" w:hanging="360"/>
      </w:pPr>
      <w:rPr>
        <w:rFonts w:hint="default"/>
        <w:lang w:val="en-US" w:eastAsia="en-US" w:bidi="ar-SA"/>
      </w:rPr>
    </w:lvl>
    <w:lvl w:ilvl="3" w:tentative="0">
      <w:start w:val="0"/>
      <w:numFmt w:val="bullet"/>
      <w:lvlText w:val="•"/>
      <w:lvlJc w:val="left"/>
      <w:pPr>
        <w:ind w:left="4675" w:hanging="360"/>
      </w:pPr>
      <w:rPr>
        <w:rFonts w:hint="default"/>
        <w:lang w:val="en-US" w:eastAsia="en-US" w:bidi="ar-SA"/>
      </w:rPr>
    </w:lvl>
    <w:lvl w:ilvl="4" w:tentative="0">
      <w:start w:val="0"/>
      <w:numFmt w:val="bullet"/>
      <w:lvlText w:val="•"/>
      <w:lvlJc w:val="left"/>
      <w:pPr>
        <w:ind w:left="5587" w:hanging="360"/>
      </w:pPr>
      <w:rPr>
        <w:rFonts w:hint="default"/>
        <w:lang w:val="en-US" w:eastAsia="en-US" w:bidi="ar-SA"/>
      </w:rPr>
    </w:lvl>
    <w:lvl w:ilvl="5" w:tentative="0">
      <w:start w:val="0"/>
      <w:numFmt w:val="bullet"/>
      <w:lvlText w:val="•"/>
      <w:lvlJc w:val="left"/>
      <w:pPr>
        <w:ind w:left="6499" w:hanging="360"/>
      </w:pPr>
      <w:rPr>
        <w:rFonts w:hint="default"/>
        <w:lang w:val="en-US" w:eastAsia="en-US" w:bidi="ar-SA"/>
      </w:rPr>
    </w:lvl>
    <w:lvl w:ilvl="6" w:tentative="0">
      <w:start w:val="0"/>
      <w:numFmt w:val="bullet"/>
      <w:lvlText w:val="•"/>
      <w:lvlJc w:val="left"/>
      <w:pPr>
        <w:ind w:left="7411" w:hanging="360"/>
      </w:pPr>
      <w:rPr>
        <w:rFonts w:hint="default"/>
        <w:lang w:val="en-US" w:eastAsia="en-US" w:bidi="ar-SA"/>
      </w:rPr>
    </w:lvl>
    <w:lvl w:ilvl="7" w:tentative="0">
      <w:start w:val="0"/>
      <w:numFmt w:val="bullet"/>
      <w:lvlText w:val="•"/>
      <w:lvlJc w:val="left"/>
      <w:pPr>
        <w:ind w:left="8323" w:hanging="360"/>
      </w:pPr>
      <w:rPr>
        <w:rFonts w:hint="default"/>
        <w:lang w:val="en-US" w:eastAsia="en-US" w:bidi="ar-SA"/>
      </w:rPr>
    </w:lvl>
    <w:lvl w:ilvl="8" w:tentative="0">
      <w:start w:val="0"/>
      <w:numFmt w:val="bullet"/>
      <w:lvlText w:val="•"/>
      <w:lvlJc w:val="left"/>
      <w:pPr>
        <w:ind w:left="9235" w:hanging="360"/>
      </w:pPr>
      <w:rPr>
        <w:rFonts w:hint="default"/>
        <w:lang w:val="en-US" w:eastAsia="en-US" w:bidi="ar-SA"/>
      </w:r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4D937D0"/>
    <w:rsid w:val="1D95194F"/>
    <w:rsid w:val="25732B41"/>
    <w:rsid w:val="527C7F5F"/>
    <w:rsid w:val="6A320E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
      <w:outlineLvl w:val="1"/>
    </w:pPr>
    <w:rPr>
      <w:rFonts w:ascii="Arial" w:hAnsi="Arial" w:eastAsia="Arial" w:cs="Arial"/>
      <w:b/>
      <w:bCs/>
      <w:sz w:val="30"/>
      <w:szCs w:val="30"/>
      <w:lang w:val="en-US" w:eastAsia="en-US" w:bidi="ar-SA"/>
    </w:rPr>
  </w:style>
  <w:style w:type="paragraph" w:styleId="3">
    <w:name w:val="heading 2"/>
    <w:basedOn w:val="1"/>
    <w:qFormat/>
    <w:uiPriority w:val="1"/>
    <w:pPr>
      <w:ind w:left="1015"/>
      <w:outlineLvl w:val="2"/>
    </w:pPr>
    <w:rPr>
      <w:rFonts w:ascii="Times New Roman" w:hAnsi="Times New Roman" w:eastAsia="Times New Roman" w:cs="Times New Roman"/>
      <w:b/>
      <w:bCs/>
      <w:sz w:val="23"/>
      <w:szCs w:val="23"/>
      <w:lang w:val="en-US" w:eastAsia="en-US" w:bidi="ar-SA"/>
    </w:rPr>
  </w:style>
  <w:style w:type="paragraph" w:styleId="4">
    <w:name w:val="heading 3"/>
    <w:basedOn w:val="1"/>
    <w:qFormat/>
    <w:uiPriority w:val="1"/>
    <w:pPr>
      <w:ind w:left="1015"/>
      <w:outlineLvl w:val="3"/>
    </w:pPr>
    <w:rPr>
      <w:rFonts w:ascii="Times New Roman" w:hAnsi="Times New Roman" w:eastAsia="Times New Roman" w:cs="Times New Roman"/>
      <w:b/>
      <w:bCs/>
      <w:sz w:val="23"/>
      <w:szCs w:val="23"/>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3"/>
      <w:szCs w:val="23"/>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unhideWhenUsed/>
    <w:qFormat/>
    <w:uiPriority w:val="99"/>
    <w:rPr>
      <w:color w:val="0000FF"/>
      <w:u w:val="single"/>
    </w:rPr>
  </w:style>
  <w:style w:type="paragraph" w:styleId="11">
    <w:name w:val="Title"/>
    <w:basedOn w:val="1"/>
    <w:qFormat/>
    <w:uiPriority w:val="1"/>
    <w:pPr>
      <w:jc w:val="center"/>
    </w:pPr>
    <w:rPr>
      <w:rFonts w:ascii="Arial MT" w:hAnsi="Arial MT" w:eastAsia="Arial MT" w:cs="Arial MT"/>
      <w:sz w:val="40"/>
      <w:szCs w:val="40"/>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015"/>
    </w:pPr>
    <w:rPr>
      <w:rFonts w:ascii="Times New Roman" w:hAnsi="Times New Roman" w:eastAsia="Times New Roman" w:cs="Times New Roman"/>
      <w:lang w:val="en-US" w:eastAsia="en-US" w:bidi="ar-SA"/>
    </w:rPr>
  </w:style>
  <w:style w:type="paragraph" w:customStyle="1" w:styleId="14">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TotalTime>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2026-01-23T08:58:00Z</dcterms:created>
  <dc:creator>Lenovo</dc:creator>
  <cp:lastModifiedBy>Saranya R</cp:lastModifiedBy>
  <dcterms:modified xsi:type="dcterms:W3CDTF">2026-01-23T09:37:27Z</dcterms:modified>
  <dc:title>Datawarehousing lab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LastSaved">
    <vt:filetime>2026-01-23T00:00:00Z</vt:filetime>
  </property>
  <property fmtid="{D5CDD505-2E9C-101B-9397-08002B2CF9AE}" pid="4" name="Producer">
    <vt:lpwstr>iLovePDF</vt:lpwstr>
  </property>
  <property fmtid="{D5CDD505-2E9C-101B-9397-08002B2CF9AE}" pid="5" name="KSOProductBuildVer">
    <vt:lpwstr>1033-12.2.0.23196</vt:lpwstr>
  </property>
  <property fmtid="{D5CDD505-2E9C-101B-9397-08002B2CF9AE}" pid="6" name="ICV">
    <vt:lpwstr>A16B25A14C4F45168777DEA00ADDE383_13</vt:lpwstr>
  </property>
</Properties>
</file>